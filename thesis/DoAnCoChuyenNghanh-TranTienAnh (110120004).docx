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4F3465" w14:textId="77777777" w:rsidR="00B7260B" w:rsidRDefault="00B7260B">
      <w:pPr>
        <w:spacing w:line="360" w:lineRule="auto"/>
        <w:jc w:val="center"/>
        <w:rPr>
          <w:rFonts w:ascii="Times New Roman" w:hAnsi="Times New Roman" w:cs="Times New Roman"/>
          <w:color w:val="000000" w:themeColor="text1"/>
          <w:sz w:val="28"/>
          <w:szCs w:val="28"/>
          <w:lang w:val="vi-VN"/>
        </w:rPr>
      </w:pPr>
    </w:p>
    <w:p w14:paraId="7D99E938" w14:textId="77777777" w:rsidR="00B7260B" w:rsidRDefault="00733E54">
      <w:pPr>
        <w:spacing w:line="360" w:lineRule="auto"/>
        <w:jc w:val="center"/>
        <w:rPr>
          <w:rFonts w:ascii="Times New Roman" w:hAnsi="Times New Roman" w:cs="Times New Roman"/>
          <w:sz w:val="26"/>
          <w:szCs w:val="26"/>
          <w:lang w:val="vi-VN"/>
        </w:rPr>
      </w:pPr>
      <w:bookmarkStart w:id="0" w:name="_Toc125754700"/>
      <w:bookmarkStart w:id="1" w:name="_Toc125996998"/>
      <w:r>
        <w:rPr>
          <w:rFonts w:ascii="Times New Roman" w:hAnsi="Times New Roman" w:cs="Times New Roman"/>
          <w:sz w:val="26"/>
          <w:szCs w:val="26"/>
          <w:lang w:val="vi-VN"/>
        </w:rPr>
        <w:t>KHOA KỸ THUẬT VÀ CÔNG NGHỆ</w:t>
      </w:r>
      <w:bookmarkEnd w:id="0"/>
      <w:bookmarkEnd w:id="1"/>
    </w:p>
    <w:p w14:paraId="14950414" w14:textId="77777777" w:rsidR="00B7260B" w:rsidRDefault="00733E54">
      <w:pPr>
        <w:spacing w:line="360" w:lineRule="auto"/>
        <w:jc w:val="center"/>
        <w:rPr>
          <w:rFonts w:ascii="Times New Roman" w:hAnsi="Times New Roman" w:cs="Times New Roman"/>
          <w:b/>
          <w:sz w:val="26"/>
          <w:szCs w:val="26"/>
          <w:lang w:val="vi-VN"/>
        </w:rPr>
      </w:pPr>
      <w:bookmarkStart w:id="2" w:name="_Toc125754701"/>
      <w:bookmarkStart w:id="3" w:name="_Toc125996999"/>
      <w:r>
        <w:rPr>
          <w:rFonts w:ascii="Times New Roman" w:hAnsi="Times New Roman" w:cs="Times New Roman"/>
          <w:b/>
          <w:sz w:val="26"/>
          <w:szCs w:val="26"/>
          <w:lang w:val="vi-VN"/>
        </w:rPr>
        <w:t>BỘ MÔN CÔNG NGHỆ THÔNG TIN</w:t>
      </w:r>
      <w:bookmarkEnd w:id="2"/>
      <w:bookmarkEnd w:id="3"/>
    </w:p>
    <w:p w14:paraId="33CA3B1F" w14:textId="77777777" w:rsidR="00B7260B" w:rsidRDefault="00B7260B">
      <w:pPr>
        <w:spacing w:line="360" w:lineRule="auto"/>
        <w:jc w:val="center"/>
        <w:rPr>
          <w:rFonts w:ascii="Times New Roman" w:hAnsi="Times New Roman" w:cs="Times New Roman"/>
          <w:color w:val="000000" w:themeColor="text1"/>
          <w:sz w:val="26"/>
          <w:szCs w:val="26"/>
          <w:lang w:val="vi-VN"/>
        </w:rPr>
      </w:pPr>
    </w:p>
    <w:p w14:paraId="704AF584" w14:textId="77777777" w:rsidR="00B7260B" w:rsidRDefault="00B7260B">
      <w:pPr>
        <w:spacing w:line="360" w:lineRule="auto"/>
        <w:jc w:val="center"/>
        <w:rPr>
          <w:rFonts w:ascii="Times New Roman" w:hAnsi="Times New Roman" w:cs="Times New Roman"/>
          <w:color w:val="000000" w:themeColor="text1"/>
          <w:sz w:val="26"/>
          <w:szCs w:val="26"/>
          <w:lang w:val="vi-VN"/>
        </w:rPr>
        <w:sectPr w:rsidR="00B7260B">
          <w:headerReference w:type="default" r:id="rId9"/>
          <w:pgSz w:w="11906" w:h="16838"/>
          <w:pgMar w:top="1134" w:right="1134" w:bottom="1134" w:left="1984" w:header="720" w:footer="720" w:gutter="0"/>
          <w:pgBorders>
            <w:top w:val="thickThinSmallGap" w:sz="24" w:space="1" w:color="auto"/>
            <w:left w:val="thickThinSmallGap" w:sz="24" w:space="4" w:color="auto"/>
            <w:bottom w:val="thinThickSmallGap" w:sz="24" w:space="1" w:color="auto"/>
            <w:right w:val="thinThickSmallGap" w:sz="24" w:space="4" w:color="auto"/>
          </w:pgBorders>
          <w:cols w:space="0"/>
          <w:titlePg/>
          <w:docGrid w:linePitch="360"/>
        </w:sectPr>
      </w:pPr>
    </w:p>
    <w:p w14:paraId="06B9C051" w14:textId="77777777" w:rsidR="00B7260B" w:rsidRDefault="00B7260B">
      <w:pPr>
        <w:spacing w:line="360" w:lineRule="auto"/>
        <w:jc w:val="center"/>
        <w:rPr>
          <w:rFonts w:ascii="Times New Roman" w:hAnsi="Times New Roman" w:cs="Times New Roman"/>
          <w:color w:val="000000" w:themeColor="text1"/>
          <w:sz w:val="26"/>
          <w:szCs w:val="26"/>
          <w:lang w:val="vi-VN"/>
        </w:rPr>
      </w:pPr>
    </w:p>
    <w:p w14:paraId="3206DB59" w14:textId="023D4651" w:rsidR="00B7260B" w:rsidRPr="00A75E92" w:rsidRDefault="00733E54">
      <w:pPr>
        <w:spacing w:line="360" w:lineRule="auto"/>
        <w:jc w:val="center"/>
        <w:rPr>
          <w:rFonts w:ascii="Times New Roman" w:hAnsi="Times New Roman" w:cs="Times New Roman"/>
          <w:color w:val="000000" w:themeColor="text1"/>
          <w:sz w:val="28"/>
          <w:szCs w:val="28"/>
          <w:lang w:val="vi-VN"/>
        </w:rPr>
      </w:pPr>
      <w:r>
        <w:rPr>
          <w:rFonts w:ascii="Times New Roman" w:hAnsi="Times New Roman" w:cs="Times New Roman"/>
          <w:b/>
          <w:noProof/>
          <w:color w:val="000000" w:themeColor="text1"/>
          <w:sz w:val="48"/>
          <w:lang w:eastAsia="en-US"/>
        </w:rPr>
        <w:drawing>
          <wp:inline distT="0" distB="0" distL="0" distR="0" wp14:anchorId="61779FE5" wp14:editId="453DF2C0">
            <wp:extent cx="914400" cy="897890"/>
            <wp:effectExtent l="0" t="0" r="0" b="0"/>
            <wp:docPr id="4" name="Picture 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ag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914400" cy="897890"/>
                    </a:xfrm>
                    <a:prstGeom prst="rect">
                      <a:avLst/>
                    </a:prstGeom>
                    <a:noFill/>
                    <a:ln>
                      <a:noFill/>
                    </a:ln>
                  </pic:spPr>
                </pic:pic>
              </a:graphicData>
            </a:graphic>
          </wp:inline>
        </w:drawing>
      </w:r>
    </w:p>
    <w:p w14:paraId="4C19AB04" w14:textId="77777777" w:rsidR="00B7260B" w:rsidRDefault="00733E54">
      <w:pPr>
        <w:spacing w:line="360" w:lineRule="auto"/>
        <w:jc w:val="center"/>
        <w:rPr>
          <w:rFonts w:ascii="Times New Roman" w:hAnsi="Times New Roman" w:cs="Times New Roman"/>
          <w:color w:val="000000" w:themeColor="text1"/>
          <w:sz w:val="26"/>
          <w:szCs w:val="26"/>
          <w:lang w:val="vi-VN"/>
        </w:rPr>
      </w:pPr>
      <w:r>
        <w:rPr>
          <w:rFonts w:ascii="Times New Roman" w:hAnsi="Times New Roman" w:cs="Times New Roman"/>
          <w:b/>
          <w:color w:val="000000" w:themeColor="text1"/>
          <w:sz w:val="26"/>
          <w:szCs w:val="26"/>
          <w:lang w:val="vi-VN"/>
        </w:rPr>
        <w:t>THỰC TẬP ĐỒ ÁN CƠ SỞ NGÀNH</w:t>
      </w:r>
      <w:r>
        <w:rPr>
          <w:rFonts w:ascii="Times New Roman" w:hAnsi="Times New Roman" w:cs="Times New Roman"/>
          <w:color w:val="000000" w:themeColor="text1"/>
          <w:sz w:val="26"/>
          <w:szCs w:val="26"/>
          <w:lang w:val="vi-VN"/>
        </w:rPr>
        <w:t xml:space="preserve"> </w:t>
      </w:r>
    </w:p>
    <w:p w14:paraId="5B9DC546" w14:textId="77777777" w:rsidR="00A75E92" w:rsidRDefault="00733E54">
      <w:pPr>
        <w:spacing w:line="360" w:lineRule="auto"/>
        <w:jc w:val="center"/>
        <w:rPr>
          <w:rFonts w:ascii="Times New Roman" w:hAnsi="Times New Roman" w:cs="Times New Roman"/>
          <w:b/>
          <w:color w:val="000000" w:themeColor="text1"/>
          <w:sz w:val="26"/>
          <w:szCs w:val="26"/>
          <w:lang w:val="vi-VN"/>
        </w:rPr>
      </w:pPr>
      <w:r>
        <w:rPr>
          <w:rFonts w:ascii="Times New Roman" w:hAnsi="Times New Roman" w:cs="Times New Roman"/>
          <w:b/>
          <w:color w:val="000000" w:themeColor="text1"/>
          <w:sz w:val="26"/>
          <w:szCs w:val="26"/>
          <w:lang w:val="vi-VN"/>
        </w:rPr>
        <w:t>HỌC KỲ 1, NĂM HỌC 202</w:t>
      </w:r>
      <w:r w:rsidR="00870564">
        <w:rPr>
          <w:rFonts w:ascii="Times New Roman" w:hAnsi="Times New Roman" w:cs="Times New Roman"/>
          <w:b/>
          <w:color w:val="000000" w:themeColor="text1"/>
          <w:sz w:val="26"/>
          <w:szCs w:val="26"/>
          <w:lang w:val="vi-VN"/>
        </w:rPr>
        <w:t>3</w:t>
      </w:r>
      <w:r>
        <w:rPr>
          <w:rFonts w:ascii="Times New Roman" w:hAnsi="Times New Roman" w:cs="Times New Roman"/>
          <w:b/>
          <w:color w:val="000000" w:themeColor="text1"/>
          <w:sz w:val="26"/>
          <w:szCs w:val="26"/>
          <w:lang w:val="vi-VN"/>
        </w:rPr>
        <w:t>-202</w:t>
      </w:r>
      <w:r w:rsidR="00870564">
        <w:rPr>
          <w:rFonts w:ascii="Times New Roman" w:hAnsi="Times New Roman" w:cs="Times New Roman"/>
          <w:b/>
          <w:color w:val="000000" w:themeColor="text1"/>
          <w:sz w:val="26"/>
          <w:szCs w:val="26"/>
          <w:lang w:val="vi-VN"/>
        </w:rPr>
        <w:t>4</w:t>
      </w:r>
    </w:p>
    <w:p w14:paraId="788130D9" w14:textId="77777777" w:rsidR="00A75E92" w:rsidRDefault="00A75E92">
      <w:pPr>
        <w:spacing w:line="360" w:lineRule="auto"/>
        <w:jc w:val="center"/>
        <w:rPr>
          <w:rFonts w:ascii="Times New Roman" w:hAnsi="Times New Roman" w:cs="Times New Roman"/>
          <w:b/>
          <w:color w:val="000000" w:themeColor="text1"/>
          <w:sz w:val="26"/>
          <w:szCs w:val="26"/>
          <w:lang w:val="vi-VN"/>
        </w:rPr>
      </w:pPr>
    </w:p>
    <w:p w14:paraId="0FC28F73" w14:textId="3344FBEB" w:rsidR="00B7260B" w:rsidRDefault="00733E54">
      <w:pPr>
        <w:spacing w:line="360" w:lineRule="auto"/>
        <w:jc w:val="center"/>
        <w:rPr>
          <w:rFonts w:ascii="Times New Roman" w:hAnsi="Times New Roman" w:cs="Times New Roman"/>
          <w:b/>
          <w:color w:val="000000" w:themeColor="text1"/>
          <w:sz w:val="32"/>
          <w:szCs w:val="32"/>
          <w:lang w:val="vi-VN"/>
        </w:rPr>
      </w:pPr>
      <w:r>
        <w:rPr>
          <w:rFonts w:ascii="Times New Roman" w:hAnsi="Times New Roman" w:cs="Times New Roman"/>
          <w:color w:val="000000" w:themeColor="text1"/>
          <w:sz w:val="32"/>
          <w:szCs w:val="32"/>
          <w:lang w:val="vi-VN"/>
        </w:rPr>
        <w:br/>
      </w:r>
      <w:r>
        <w:rPr>
          <w:rFonts w:ascii="Times New Roman" w:hAnsi="Times New Roman" w:cs="Times New Roman"/>
          <w:b/>
          <w:bCs/>
          <w:color w:val="000000" w:themeColor="text1"/>
          <w:sz w:val="32"/>
          <w:szCs w:val="32"/>
          <w:lang w:val="vi-VN"/>
        </w:rPr>
        <w:t>ĐỀ TÀI:</w:t>
      </w:r>
    </w:p>
    <w:p w14:paraId="3605DDD5" w14:textId="594FEE4B" w:rsidR="00B7260B" w:rsidRPr="00870564" w:rsidRDefault="00733E54">
      <w:pPr>
        <w:spacing w:line="360" w:lineRule="auto"/>
        <w:jc w:val="center"/>
        <w:rPr>
          <w:rFonts w:ascii="Times New Roman" w:hAnsi="Times New Roman" w:cs="Times New Roman"/>
          <w:b/>
          <w:bCs/>
          <w:color w:val="000000" w:themeColor="text1"/>
          <w:sz w:val="48"/>
          <w:szCs w:val="48"/>
          <w:lang w:val="vi-VN"/>
        </w:rPr>
      </w:pPr>
      <w:r>
        <w:rPr>
          <w:rFonts w:ascii="Times New Roman" w:hAnsi="Times New Roman" w:cs="Times New Roman"/>
          <w:b/>
          <w:bCs/>
          <w:color w:val="000000" w:themeColor="text1"/>
          <w:sz w:val="48"/>
          <w:szCs w:val="48"/>
          <w:lang w:val="vi-VN"/>
        </w:rPr>
        <w:t xml:space="preserve">TÌM HIỂU LARAVEL VÀ XÂY DỰNG </w:t>
      </w:r>
      <w:r w:rsidR="0054173C">
        <w:rPr>
          <w:rFonts w:ascii="Times New Roman" w:hAnsi="Times New Roman" w:cs="Times New Roman"/>
          <w:b/>
          <w:bCs/>
          <w:color w:val="000000" w:themeColor="text1"/>
          <w:sz w:val="48"/>
          <w:szCs w:val="48"/>
          <w:lang w:val="vi-VN"/>
        </w:rPr>
        <w:t>WEBSITE</w:t>
      </w:r>
      <w:r>
        <w:rPr>
          <w:rFonts w:ascii="Times New Roman" w:hAnsi="Times New Roman" w:cs="Times New Roman"/>
          <w:b/>
          <w:bCs/>
          <w:color w:val="000000" w:themeColor="text1"/>
          <w:sz w:val="48"/>
          <w:szCs w:val="48"/>
          <w:lang w:val="vi-VN"/>
        </w:rPr>
        <w:t xml:space="preserve"> BÁN </w:t>
      </w:r>
      <w:r w:rsidR="00870564" w:rsidRPr="00870564">
        <w:rPr>
          <w:rFonts w:ascii="Times New Roman" w:hAnsi="Times New Roman" w:cs="Times New Roman"/>
          <w:b/>
          <w:bCs/>
          <w:color w:val="000000" w:themeColor="text1"/>
          <w:sz w:val="48"/>
          <w:szCs w:val="48"/>
          <w:lang w:val="vi-VN"/>
        </w:rPr>
        <w:t>CÁ CẢNH</w:t>
      </w:r>
    </w:p>
    <w:p w14:paraId="1A1C10EB" w14:textId="77777777" w:rsidR="00B7260B" w:rsidRDefault="00B7260B">
      <w:pPr>
        <w:spacing w:line="360" w:lineRule="auto"/>
        <w:rPr>
          <w:rFonts w:ascii="Times New Roman" w:hAnsi="Times New Roman" w:cs="Times New Roman"/>
          <w:b/>
          <w:bCs/>
          <w:color w:val="000000" w:themeColor="text1"/>
          <w:sz w:val="28"/>
          <w:szCs w:val="28"/>
          <w:lang w:val="vi-VN"/>
        </w:rPr>
      </w:pPr>
    </w:p>
    <w:p w14:paraId="41C1C75C" w14:textId="0F3BE3CE" w:rsidR="00B7260B" w:rsidRDefault="00B7260B">
      <w:pPr>
        <w:spacing w:line="360" w:lineRule="auto"/>
        <w:jc w:val="center"/>
        <w:rPr>
          <w:rFonts w:ascii="Times New Roman" w:hAnsi="Times New Roman" w:cs="Times New Roman"/>
          <w:b/>
          <w:bCs/>
          <w:color w:val="000000" w:themeColor="text1"/>
          <w:sz w:val="28"/>
          <w:szCs w:val="28"/>
          <w:lang w:val="vi-VN"/>
        </w:rPr>
      </w:pPr>
    </w:p>
    <w:p w14:paraId="53E96808" w14:textId="77777777" w:rsidR="00A75E92" w:rsidRDefault="00A75E92">
      <w:pPr>
        <w:spacing w:line="360" w:lineRule="auto"/>
        <w:jc w:val="center"/>
        <w:rPr>
          <w:rFonts w:ascii="Times New Roman" w:hAnsi="Times New Roman" w:cs="Times New Roman"/>
          <w:b/>
          <w:bCs/>
          <w:color w:val="000000" w:themeColor="text1"/>
          <w:sz w:val="28"/>
          <w:szCs w:val="28"/>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398"/>
      </w:tblGrid>
      <w:tr w:rsidR="00B7260B" w:rsidRPr="00F93350" w14:paraId="5F934722" w14:textId="77777777">
        <w:tc>
          <w:tcPr>
            <w:tcW w:w="4502" w:type="dxa"/>
          </w:tcPr>
          <w:p w14:paraId="4209F2E8" w14:textId="77777777" w:rsidR="00B7260B" w:rsidRDefault="00733E54">
            <w:pPr>
              <w:spacing w:line="360" w:lineRule="auto"/>
              <w:jc w:val="left"/>
              <w:rPr>
                <w:rFonts w:ascii="Times New Roman" w:hAnsi="Times New Roman" w:cs="Times New Roman"/>
                <w:bCs/>
                <w:i/>
                <w:color w:val="000000" w:themeColor="text1"/>
                <w:sz w:val="26"/>
                <w:szCs w:val="26"/>
                <w:lang w:val="vi-VN"/>
              </w:rPr>
            </w:pPr>
            <w:r>
              <w:rPr>
                <w:rFonts w:ascii="Times New Roman" w:hAnsi="Times New Roman" w:cs="Times New Roman"/>
                <w:bCs/>
                <w:color w:val="000000" w:themeColor="text1"/>
                <w:sz w:val="26"/>
                <w:szCs w:val="26"/>
                <w:lang w:val="vi-VN"/>
              </w:rPr>
              <w:t xml:space="preserve">   </w:t>
            </w:r>
            <w:r>
              <w:rPr>
                <w:rFonts w:ascii="Times New Roman" w:hAnsi="Times New Roman" w:cs="Times New Roman"/>
                <w:bCs/>
                <w:i/>
                <w:color w:val="000000" w:themeColor="text1"/>
                <w:sz w:val="26"/>
                <w:szCs w:val="26"/>
                <w:lang w:val="vi-VN"/>
              </w:rPr>
              <w:t>Giảng viên hướng dẫn</w:t>
            </w:r>
          </w:p>
          <w:p w14:paraId="12B889FF" w14:textId="0862F024" w:rsidR="00B7260B" w:rsidRPr="0008750F" w:rsidRDefault="00733E54">
            <w:pPr>
              <w:spacing w:line="360" w:lineRule="auto"/>
              <w:jc w:val="left"/>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lang w:val="vi-VN"/>
              </w:rPr>
              <w:t xml:space="preserve">   ThS. </w:t>
            </w:r>
            <w:r w:rsidR="00870564" w:rsidRPr="00870564">
              <w:rPr>
                <w:rFonts w:ascii="Times New Roman" w:hAnsi="Times New Roman" w:cs="Times New Roman"/>
                <w:bCs/>
                <w:color w:val="000000" w:themeColor="text1"/>
                <w:sz w:val="26"/>
                <w:szCs w:val="26"/>
                <w:lang w:val="vi-VN"/>
              </w:rPr>
              <w:t>N</w:t>
            </w:r>
            <w:r w:rsidR="00870564" w:rsidRPr="0008750F">
              <w:rPr>
                <w:rFonts w:ascii="Times New Roman" w:hAnsi="Times New Roman" w:cs="Times New Roman"/>
                <w:bCs/>
                <w:color w:val="000000" w:themeColor="text1"/>
                <w:sz w:val="26"/>
                <w:szCs w:val="26"/>
                <w:lang w:val="vi-VN"/>
              </w:rPr>
              <w:t>GÔ THANH HUY</w:t>
            </w:r>
          </w:p>
        </w:tc>
        <w:tc>
          <w:tcPr>
            <w:tcW w:w="4502" w:type="dxa"/>
          </w:tcPr>
          <w:p w14:paraId="4C92BBB3" w14:textId="77777777" w:rsidR="00B7260B" w:rsidRDefault="00733E54">
            <w:pPr>
              <w:spacing w:line="360" w:lineRule="auto"/>
              <w:rPr>
                <w:rFonts w:ascii="Times New Roman" w:hAnsi="Times New Roman" w:cs="Times New Roman"/>
                <w:bCs/>
                <w:i/>
                <w:color w:val="000000" w:themeColor="text1"/>
                <w:sz w:val="26"/>
                <w:szCs w:val="26"/>
                <w:lang w:val="vi-VN"/>
              </w:rPr>
            </w:pPr>
            <w:r>
              <w:rPr>
                <w:rFonts w:ascii="Times New Roman" w:hAnsi="Times New Roman" w:cs="Times New Roman"/>
                <w:bCs/>
                <w:color w:val="000000" w:themeColor="text1"/>
                <w:sz w:val="26"/>
                <w:szCs w:val="26"/>
                <w:lang w:val="vi-VN"/>
              </w:rPr>
              <w:t xml:space="preserve">                  </w:t>
            </w:r>
            <w:r>
              <w:rPr>
                <w:rFonts w:ascii="Times New Roman" w:hAnsi="Times New Roman" w:cs="Times New Roman"/>
                <w:bCs/>
                <w:i/>
                <w:color w:val="000000" w:themeColor="text1"/>
                <w:sz w:val="26"/>
                <w:szCs w:val="26"/>
                <w:lang w:val="vi-VN"/>
              </w:rPr>
              <w:t>Sinh viên thực hiện</w:t>
            </w:r>
          </w:p>
          <w:p w14:paraId="3437A77B" w14:textId="77777777" w:rsidR="00B7260B" w:rsidRDefault="00733E54">
            <w:pPr>
              <w:spacing w:line="360" w:lineRule="auto"/>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lang w:val="vi-VN"/>
              </w:rPr>
              <w:t xml:space="preserve">                  TRẦN TIẾN ANH</w:t>
            </w:r>
          </w:p>
          <w:p w14:paraId="5620F146" w14:textId="77777777" w:rsidR="00B7260B" w:rsidRDefault="00733E54">
            <w:pPr>
              <w:spacing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                  Mã Lớp DA20TTA </w:t>
            </w:r>
          </w:p>
          <w:p w14:paraId="48D4F13B" w14:textId="46410368" w:rsidR="00B7260B" w:rsidRPr="00FB52BC" w:rsidRDefault="00733E54">
            <w:pPr>
              <w:spacing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                  MSSV 110120</w:t>
            </w:r>
            <w:r w:rsidR="008171D1" w:rsidRPr="00FB52BC">
              <w:rPr>
                <w:rFonts w:ascii="Times New Roman" w:hAnsi="Times New Roman" w:cs="Times New Roman"/>
                <w:color w:val="000000" w:themeColor="text1"/>
                <w:sz w:val="26"/>
                <w:szCs w:val="26"/>
                <w:lang w:val="vi-VN"/>
              </w:rPr>
              <w:t>004</w:t>
            </w:r>
          </w:p>
          <w:p w14:paraId="2C37465E" w14:textId="77777777" w:rsidR="00B7260B" w:rsidRDefault="00733E54">
            <w:pPr>
              <w:spacing w:line="360" w:lineRule="auto"/>
              <w:rPr>
                <w:rFonts w:ascii="Times New Roman" w:hAnsi="Times New Roman" w:cs="Times New Roman"/>
                <w:bCs/>
                <w:color w:val="000000" w:themeColor="text1"/>
                <w:sz w:val="26"/>
                <w:szCs w:val="26"/>
                <w:lang w:val="vi-VN"/>
              </w:rPr>
            </w:pPr>
            <w:r>
              <w:rPr>
                <w:rFonts w:ascii="Times New Roman" w:hAnsi="Times New Roman" w:cs="Times New Roman"/>
                <w:color w:val="000000" w:themeColor="text1"/>
                <w:sz w:val="26"/>
                <w:szCs w:val="26"/>
                <w:lang w:val="vi-VN"/>
              </w:rPr>
              <w:t xml:space="preserve">                  Khóa 2020-2024</w:t>
            </w:r>
          </w:p>
        </w:tc>
      </w:tr>
      <w:tr w:rsidR="00B7260B" w:rsidRPr="00F93350" w14:paraId="3B172BB3" w14:textId="77777777">
        <w:tc>
          <w:tcPr>
            <w:tcW w:w="4502" w:type="dxa"/>
          </w:tcPr>
          <w:p w14:paraId="301CCC07" w14:textId="77777777" w:rsidR="00B7260B" w:rsidRDefault="00733E54">
            <w:pPr>
              <w:spacing w:line="360" w:lineRule="auto"/>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lang w:val="vi-VN"/>
              </w:rPr>
              <w:t xml:space="preserve">  </w:t>
            </w:r>
          </w:p>
        </w:tc>
        <w:tc>
          <w:tcPr>
            <w:tcW w:w="4502" w:type="dxa"/>
          </w:tcPr>
          <w:p w14:paraId="5BCBF8DD" w14:textId="77777777" w:rsidR="00B7260B" w:rsidRDefault="00B7260B">
            <w:pPr>
              <w:spacing w:line="360" w:lineRule="auto"/>
              <w:jc w:val="left"/>
              <w:rPr>
                <w:rFonts w:ascii="Times New Roman" w:hAnsi="Times New Roman" w:cs="Times New Roman"/>
                <w:b/>
                <w:bCs/>
                <w:color w:val="000000" w:themeColor="text1"/>
                <w:sz w:val="28"/>
                <w:szCs w:val="28"/>
                <w:lang w:val="vi-VN"/>
              </w:rPr>
            </w:pPr>
          </w:p>
        </w:tc>
      </w:tr>
      <w:tr w:rsidR="00B7260B" w:rsidRPr="00F93350" w14:paraId="0A4CD6D9" w14:textId="77777777">
        <w:tc>
          <w:tcPr>
            <w:tcW w:w="4502" w:type="dxa"/>
          </w:tcPr>
          <w:p w14:paraId="02F43DB5" w14:textId="77777777" w:rsidR="00B7260B" w:rsidRDefault="00B7260B">
            <w:pPr>
              <w:spacing w:line="360" w:lineRule="auto"/>
              <w:rPr>
                <w:rFonts w:ascii="Times New Roman" w:hAnsi="Times New Roman" w:cs="Times New Roman"/>
                <w:b/>
                <w:bCs/>
                <w:color w:val="000000" w:themeColor="text1"/>
                <w:sz w:val="28"/>
                <w:szCs w:val="28"/>
                <w:lang w:val="vi-VN"/>
              </w:rPr>
            </w:pPr>
          </w:p>
        </w:tc>
        <w:tc>
          <w:tcPr>
            <w:tcW w:w="4502" w:type="dxa"/>
          </w:tcPr>
          <w:p w14:paraId="6EF00DC3" w14:textId="77777777" w:rsidR="00B7260B" w:rsidRDefault="00B7260B">
            <w:pPr>
              <w:spacing w:line="360" w:lineRule="auto"/>
              <w:rPr>
                <w:rFonts w:ascii="Times New Roman" w:hAnsi="Times New Roman" w:cs="Times New Roman"/>
                <w:b/>
                <w:bCs/>
                <w:color w:val="000000" w:themeColor="text1"/>
                <w:sz w:val="28"/>
                <w:szCs w:val="28"/>
                <w:lang w:val="vi-VN"/>
              </w:rPr>
            </w:pPr>
          </w:p>
        </w:tc>
      </w:tr>
    </w:tbl>
    <w:p w14:paraId="40DB07B1" w14:textId="77777777" w:rsidR="00B7260B" w:rsidRDefault="00B7260B">
      <w:pPr>
        <w:spacing w:line="360" w:lineRule="auto"/>
        <w:rPr>
          <w:rFonts w:ascii="Times New Roman" w:hAnsi="Times New Roman" w:cs="Times New Roman"/>
          <w:b/>
          <w:bCs/>
          <w:color w:val="000000" w:themeColor="text1"/>
          <w:sz w:val="28"/>
          <w:szCs w:val="28"/>
          <w:lang w:val="vi-VN"/>
        </w:rPr>
      </w:pPr>
    </w:p>
    <w:p w14:paraId="2DC2E85E" w14:textId="284734A3" w:rsidR="00B7260B" w:rsidRDefault="00733E54">
      <w:pPr>
        <w:spacing w:before="240" w:line="360" w:lineRule="auto"/>
        <w:jc w:val="center"/>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 xml:space="preserve">Trà Vinh, tháng </w:t>
      </w:r>
      <w:r w:rsidR="00870564">
        <w:rPr>
          <w:rFonts w:ascii="Times New Roman" w:hAnsi="Times New Roman" w:cs="Times New Roman"/>
          <w:bCs/>
          <w:color w:val="000000" w:themeColor="text1"/>
          <w:sz w:val="28"/>
          <w:szCs w:val="28"/>
        </w:rPr>
        <w:t>11</w:t>
      </w:r>
      <w:r>
        <w:rPr>
          <w:rFonts w:ascii="Times New Roman" w:hAnsi="Times New Roman" w:cs="Times New Roman"/>
          <w:bCs/>
          <w:color w:val="000000" w:themeColor="text1"/>
          <w:sz w:val="28"/>
          <w:szCs w:val="28"/>
          <w:lang w:val="vi-VN"/>
        </w:rPr>
        <w:t xml:space="preserve"> năm 2023</w:t>
      </w:r>
    </w:p>
    <w:p w14:paraId="29593A89" w14:textId="77777777" w:rsidR="00B7260B" w:rsidRDefault="00733E54">
      <w:pPr>
        <w:spacing w:line="360" w:lineRule="auto"/>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br w:type="page"/>
      </w:r>
    </w:p>
    <w:p w14:paraId="5F27722F" w14:textId="77777777" w:rsidR="00B7260B" w:rsidRDefault="00B7260B">
      <w:pPr>
        <w:spacing w:before="240" w:line="360" w:lineRule="auto"/>
        <w:jc w:val="center"/>
        <w:rPr>
          <w:rFonts w:ascii="Times New Roman" w:hAnsi="Times New Roman" w:cs="Times New Roman"/>
          <w:bCs/>
          <w:color w:val="000000" w:themeColor="text1"/>
          <w:sz w:val="28"/>
          <w:szCs w:val="28"/>
          <w:lang w:val="vi-VN"/>
        </w:rPr>
        <w:sectPr w:rsidR="00B7260B">
          <w:type w:val="continuous"/>
          <w:pgSz w:w="11906" w:h="16838"/>
          <w:pgMar w:top="1134" w:right="1134" w:bottom="1134" w:left="1984" w:header="720" w:footer="720" w:gutter="0"/>
          <w:pgBorders>
            <w:top w:val="thickThinSmallGap" w:sz="24" w:space="1" w:color="auto"/>
            <w:left w:val="thickThinSmallGap" w:sz="24" w:space="4" w:color="auto"/>
            <w:bottom w:val="thinThickSmallGap" w:sz="24" w:space="1" w:color="auto"/>
            <w:right w:val="thinThickSmallGap" w:sz="24" w:space="4" w:color="auto"/>
          </w:pgBorders>
          <w:cols w:space="0"/>
          <w:docGrid w:linePitch="360"/>
        </w:sectPr>
      </w:pPr>
    </w:p>
    <w:p w14:paraId="07545BCE" w14:textId="77777777" w:rsidR="00B7260B" w:rsidRDefault="00733E54">
      <w:pPr>
        <w:spacing w:line="360" w:lineRule="auto"/>
        <w:ind w:left="360"/>
        <w:rPr>
          <w:sz w:val="26"/>
          <w:szCs w:val="26"/>
        </w:rPr>
      </w:pPr>
      <w:r>
        <w:rPr>
          <w:b/>
          <w:bCs/>
          <w:noProof/>
          <w:sz w:val="26"/>
          <w:szCs w:val="26"/>
          <w:lang w:eastAsia="en-US"/>
        </w:rPr>
        <w:lastRenderedPageBreak/>
        <mc:AlternateContent>
          <mc:Choice Requires="wps">
            <w:drawing>
              <wp:anchor distT="0" distB="0" distL="114300" distR="114300" simplePos="0" relativeHeight="251660288" behindDoc="0" locked="0" layoutInCell="1" allowOverlap="1" wp14:anchorId="7496926D" wp14:editId="4F7C6844">
                <wp:simplePos x="0" y="0"/>
                <wp:positionH relativeFrom="column">
                  <wp:posOffset>57150</wp:posOffset>
                </wp:positionH>
                <wp:positionV relativeFrom="paragraph">
                  <wp:posOffset>1270</wp:posOffset>
                </wp:positionV>
                <wp:extent cx="5372100" cy="8928100"/>
                <wp:effectExtent l="0" t="0" r="19050" b="2540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8928100"/>
                        </a:xfrm>
                        <a:prstGeom prst="rect">
                          <a:avLst/>
                        </a:prstGeom>
                        <a:solidFill>
                          <a:srgbClr val="FFFFFF"/>
                        </a:solidFill>
                        <a:ln w="9525">
                          <a:solidFill>
                            <a:srgbClr val="000000"/>
                          </a:solidFill>
                          <a:miter lim="800000"/>
                        </a:ln>
                      </wps:spPr>
                      <wps:txbx>
                        <w:txbxContent>
                          <w:p w14:paraId="1D798EC5" w14:textId="77777777" w:rsidR="00B7260B" w:rsidRDefault="00B7260B">
                            <w:pPr>
                              <w:jc w:val="center"/>
                            </w:pPr>
                          </w:p>
                          <w:p w14:paraId="5B66CD05" w14:textId="77777777" w:rsidR="00B7260B" w:rsidRDefault="00733E54">
                            <w:pPr>
                              <w:jc w:val="center"/>
                              <w:rPr>
                                <w:rFonts w:ascii="Times New Roman" w:hAnsi="Times New Roman" w:cs="Times New Roman"/>
                                <w:b/>
                                <w:sz w:val="26"/>
                                <w:szCs w:val="26"/>
                              </w:rPr>
                            </w:pPr>
                            <w:r>
                              <w:rPr>
                                <w:rFonts w:ascii="Times New Roman" w:hAnsi="Times New Roman" w:cs="Times New Roman"/>
                                <w:b/>
                                <w:sz w:val="26"/>
                                <w:szCs w:val="26"/>
                              </w:rPr>
                              <w:t>NHẬN XÉT CỦA GIÁO VIÊN HƯỚNG DẪN</w:t>
                            </w:r>
                          </w:p>
                          <w:p w14:paraId="11D40E2A" w14:textId="77777777" w:rsidR="00B7260B" w:rsidRDefault="00B7260B">
                            <w:pPr>
                              <w:jc w:val="center"/>
                              <w:rPr>
                                <w:b/>
                              </w:rPr>
                            </w:pPr>
                          </w:p>
                          <w:p w14:paraId="0F301077" w14:textId="77777777" w:rsidR="00B7260B" w:rsidRDefault="00B7260B">
                            <w:pPr>
                              <w:jc w:val="center"/>
                              <w:rPr>
                                <w:b/>
                              </w:rPr>
                            </w:pPr>
                          </w:p>
                          <w:p w14:paraId="41F46957" w14:textId="77777777" w:rsidR="00B7260B" w:rsidRDefault="00733E54">
                            <w:pPr>
                              <w:tabs>
                                <w:tab w:val="left" w:pos="1260"/>
                                <w:tab w:val="right" w:leader="dot" w:pos="7740"/>
                              </w:tabs>
                              <w:jc w:val="both"/>
                              <w:rPr>
                                <w:rFonts w:ascii="Times New Roman" w:hAnsi="Times New Roman" w:cs="Times New Roman"/>
                                <w:sz w:val="24"/>
                                <w:szCs w:val="24"/>
                              </w:rPr>
                            </w:pPr>
                            <w:r>
                              <w:tab/>
                            </w:r>
                            <w:r>
                              <w:rPr>
                                <w:rFonts w:ascii="Times New Roman" w:hAnsi="Times New Roman" w:cs="Times New Roman"/>
                                <w:sz w:val="24"/>
                                <w:szCs w:val="24"/>
                              </w:rPr>
                              <w:tab/>
                            </w:r>
                          </w:p>
                          <w:p w14:paraId="587A0CB7"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D46A7B6"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7A9CEC25"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711C5162"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66B05E0"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2CD4428"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7BC8DF3"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79E4777"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E28962B"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615C5B7"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7C4ECC01"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75F529FC"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958B0D7"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3A851188"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1DFE57B0"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176C724"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4C27F82"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4A24005"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F7ED695"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FFAF901"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2F8443"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BF1E392"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9B41ABA"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1D721E60"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E040352"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B002E57"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10FE995F"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124E9C38"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CCBC77D"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0B0FA9F"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08B9B7A"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6D85883"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4C84E1E"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369A08B"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640A2D8"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78B3E5FC"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288AEEDE"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74FA95AF" w14:textId="77777777" w:rsidR="00B7260B" w:rsidRDefault="00733E54">
                            <w:pPr>
                              <w:tabs>
                                <w:tab w:val="left" w:pos="540"/>
                                <w:tab w:val="right" w:leader="dot" w:pos="7740"/>
                              </w:tabs>
                              <w:jc w:val="both"/>
                              <w:rPr>
                                <w:rFonts w:ascii="Times New Roman" w:hAnsi="Times New Roman" w:cs="Times New Roman"/>
                              </w:rPr>
                            </w:pPr>
                            <w:r>
                              <w:rPr>
                                <w:rFonts w:ascii="Times New Roman" w:hAnsi="Times New Roman" w:cs="Times New Roman"/>
                              </w:rPr>
                              <w:tab/>
                            </w:r>
                          </w:p>
                          <w:p w14:paraId="4C4D4F03" w14:textId="77777777" w:rsidR="00B7260B" w:rsidRDefault="00733E54">
                            <w:pPr>
                              <w:jc w:val="right"/>
                              <w:rPr>
                                <w:rFonts w:ascii="Times New Roman" w:hAnsi="Times New Roman" w:cs="Times New Roman"/>
                                <w:i/>
                                <w:sz w:val="24"/>
                                <w:szCs w:val="24"/>
                              </w:rPr>
                            </w:pPr>
                            <w:r>
                              <w:rPr>
                                <w:rFonts w:ascii="Times New Roman" w:hAnsi="Times New Roman" w:cs="Times New Roman"/>
                                <w:i/>
                                <w:sz w:val="24"/>
                                <w:szCs w:val="24"/>
                              </w:rPr>
                              <w:t>Trà Vinh, ngày ….. tháng …… năm ……</w:t>
                            </w:r>
                          </w:p>
                          <w:p w14:paraId="4CDD0A6B" w14:textId="77777777" w:rsidR="00B7260B" w:rsidRDefault="00733E54">
                            <w:pPr>
                              <w:tabs>
                                <w:tab w:val="center" w:pos="5310"/>
                              </w:tabs>
                              <w:jc w:val="center"/>
                              <w:rPr>
                                <w:rFonts w:ascii="Times New Roman" w:hAnsi="Times New Roman" w:cs="Times New Roman"/>
                                <w:b/>
                                <w:sz w:val="24"/>
                                <w:szCs w:val="24"/>
                              </w:rPr>
                            </w:pPr>
                            <w:r>
                              <w:rPr>
                                <w:rFonts w:ascii="Times New Roman" w:hAnsi="Times New Roman" w:cs="Times New Roman"/>
                                <w:b/>
                                <w:sz w:val="24"/>
                                <w:szCs w:val="24"/>
                              </w:rPr>
                              <w:tab/>
                              <w:t>Giáo viên hướng dẫn</w:t>
                            </w:r>
                          </w:p>
                          <w:p w14:paraId="56E58D07" w14:textId="77777777" w:rsidR="00B7260B" w:rsidRDefault="00733E54">
                            <w:pPr>
                              <w:tabs>
                                <w:tab w:val="center" w:pos="5310"/>
                              </w:tabs>
                              <w:jc w:val="center"/>
                              <w:rPr>
                                <w:rFonts w:ascii="Times New Roman" w:hAnsi="Times New Roman" w:cs="Times New Roman"/>
                                <w:i/>
                                <w:sz w:val="24"/>
                                <w:szCs w:val="24"/>
                              </w:rPr>
                            </w:pPr>
                            <w:r>
                              <w:rPr>
                                <w:rFonts w:ascii="Times New Roman" w:hAnsi="Times New Roman" w:cs="Times New Roman"/>
                                <w:i/>
                                <w:sz w:val="24"/>
                                <w:szCs w:val="24"/>
                              </w:rPr>
                              <w:tab/>
                              <w:t>(Ký tên và ghi rõ họ tên)</w:t>
                            </w:r>
                          </w:p>
                          <w:p w14:paraId="3F601D6F" w14:textId="77777777" w:rsidR="00B7260B" w:rsidRDefault="00B7260B">
                            <w:pPr>
                              <w:tabs>
                                <w:tab w:val="center" w:pos="5310"/>
                              </w:tabs>
                              <w:jc w:val="center"/>
                              <w:rPr>
                                <w:rFonts w:ascii="Times New Roman" w:hAnsi="Times New Roman" w:cs="Times New Roman"/>
                                <w:i/>
                              </w:rPr>
                            </w:pPr>
                          </w:p>
                          <w:p w14:paraId="655607A2" w14:textId="77777777" w:rsidR="00B7260B" w:rsidRDefault="00B7260B">
                            <w:pPr>
                              <w:jc w:val="center"/>
                            </w:pPr>
                          </w:p>
                          <w:p w14:paraId="306FC9AA" w14:textId="77777777" w:rsidR="00B7260B" w:rsidRDefault="00B7260B">
                            <w:pPr>
                              <w:jc w:val="center"/>
                            </w:pPr>
                          </w:p>
                          <w:p w14:paraId="4B98433E" w14:textId="77777777" w:rsidR="00B7260B" w:rsidRDefault="00B7260B">
                            <w:pPr>
                              <w:jc w:val="center"/>
                            </w:pPr>
                          </w:p>
                          <w:p w14:paraId="2B587C1D" w14:textId="77777777" w:rsidR="00B7260B" w:rsidRDefault="00B7260B">
                            <w:pPr>
                              <w:jc w:val="center"/>
                            </w:pPr>
                          </w:p>
                        </w:txbxContent>
                      </wps:txbx>
                      <wps:bodyPr rot="0" vert="horz" wrap="square" lIns="91440" tIns="45720" rIns="91440" bIns="45720" anchor="t" anchorCtr="0" upright="1">
                        <a:noAutofit/>
                      </wps:bodyPr>
                    </wps:wsp>
                  </a:graphicData>
                </a:graphic>
              </wp:anchor>
            </w:drawing>
          </mc:Choice>
          <mc:Fallback>
            <w:pict>
              <v:rect w14:anchorId="7496926D" id="Rectangle 7" o:spid="_x0000_s1026" style="position:absolute;left:0;text-align:left;margin-left:4.5pt;margin-top:.1pt;width:423pt;height:703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">
                <v:textbox>
                  <w:txbxContent>
                    <w:p w14:paraId="1D798EC5" w14:textId="77777777" w:rsidR="00B7260B" w:rsidRDefault="00B7260B">
                      <w:pPr>
                        <w:jc w:val="center"/>
                      </w:pPr>
                    </w:p>
                    <w:p w14:paraId="5B66CD05" w14:textId="77777777" w:rsidR="00B7260B" w:rsidRDefault="00733E54">
                      <w:pPr>
                        <w:jc w:val="center"/>
                        <w:rPr>
                          <w:rFonts w:ascii="Times New Roman" w:hAnsi="Times New Roman" w:cs="Times New Roman"/>
                          <w:b/>
                          <w:sz w:val="26"/>
                          <w:szCs w:val="26"/>
                        </w:rPr>
                      </w:pPr>
                      <w:r>
                        <w:rPr>
                          <w:rFonts w:ascii="Times New Roman" w:hAnsi="Times New Roman" w:cs="Times New Roman"/>
                          <w:b/>
                          <w:sz w:val="26"/>
                          <w:szCs w:val="26"/>
                        </w:rPr>
                        <w:t>NHẬN XÉT CỦA GIÁO VIÊN HƯỚNG DẪN</w:t>
                      </w:r>
                    </w:p>
                    <w:p w14:paraId="11D40E2A" w14:textId="77777777" w:rsidR="00B7260B" w:rsidRDefault="00B7260B">
                      <w:pPr>
                        <w:jc w:val="center"/>
                        <w:rPr>
                          <w:b/>
                        </w:rPr>
                      </w:pPr>
                    </w:p>
                    <w:p w14:paraId="0F301077" w14:textId="77777777" w:rsidR="00B7260B" w:rsidRDefault="00B7260B">
                      <w:pPr>
                        <w:jc w:val="center"/>
                        <w:rPr>
                          <w:b/>
                        </w:rPr>
                      </w:pPr>
                    </w:p>
                    <w:p w14:paraId="41F46957" w14:textId="77777777" w:rsidR="00B7260B" w:rsidRDefault="00733E54">
                      <w:pPr>
                        <w:tabs>
                          <w:tab w:val="left" w:pos="1260"/>
                          <w:tab w:val="right" w:leader="dot" w:pos="7740"/>
                        </w:tabs>
                        <w:jc w:val="both"/>
                        <w:rPr>
                          <w:rFonts w:ascii="Times New Roman" w:hAnsi="Times New Roman" w:cs="Times New Roman"/>
                          <w:sz w:val="24"/>
                          <w:szCs w:val="24"/>
                        </w:rPr>
                      </w:pPr>
                      <w:r>
                        <w:tab/>
                      </w:r>
                      <w:r>
                        <w:rPr>
                          <w:rFonts w:ascii="Times New Roman" w:hAnsi="Times New Roman" w:cs="Times New Roman"/>
                          <w:sz w:val="24"/>
                          <w:szCs w:val="24"/>
                        </w:rPr>
                        <w:tab/>
                      </w:r>
                    </w:p>
                    <w:p w14:paraId="587A0CB7"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D46A7B6"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7A9CEC25"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711C5162"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66B05E0"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2CD4428"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7BC8DF3"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79E4777"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E28962B"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615C5B7"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7C4ECC01"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75F529FC"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958B0D7"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3A851188"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1DFE57B0"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176C724"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4C27F82"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4A24005"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F7ED695"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FFAF901"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2F8443"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BF1E392"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9B41ABA"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1D721E60"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E040352"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B002E57"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10FE995F"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124E9C38"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CCBC77D"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0B0FA9F"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08B9B7A"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6D85883"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4C84E1E"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369A08B"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640A2D8"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78B3E5FC"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288AEEDE"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74FA95AF" w14:textId="77777777" w:rsidR="00B7260B" w:rsidRDefault="00733E54">
                      <w:pPr>
                        <w:tabs>
                          <w:tab w:val="left" w:pos="540"/>
                          <w:tab w:val="right" w:leader="dot" w:pos="7740"/>
                        </w:tabs>
                        <w:jc w:val="both"/>
                        <w:rPr>
                          <w:rFonts w:ascii="Times New Roman" w:hAnsi="Times New Roman" w:cs="Times New Roman"/>
                        </w:rPr>
                      </w:pPr>
                      <w:r>
                        <w:rPr>
                          <w:rFonts w:ascii="Times New Roman" w:hAnsi="Times New Roman" w:cs="Times New Roman"/>
                        </w:rPr>
                        <w:tab/>
                      </w:r>
                    </w:p>
                    <w:p w14:paraId="4C4D4F03" w14:textId="77777777" w:rsidR="00B7260B" w:rsidRDefault="00733E54">
                      <w:pPr>
                        <w:jc w:val="right"/>
                        <w:rPr>
                          <w:rFonts w:ascii="Times New Roman" w:hAnsi="Times New Roman" w:cs="Times New Roman"/>
                          <w:i/>
                          <w:sz w:val="24"/>
                          <w:szCs w:val="24"/>
                        </w:rPr>
                      </w:pPr>
                      <w:r>
                        <w:rPr>
                          <w:rFonts w:ascii="Times New Roman" w:hAnsi="Times New Roman" w:cs="Times New Roman"/>
                          <w:i/>
                          <w:sz w:val="24"/>
                          <w:szCs w:val="24"/>
                        </w:rPr>
                        <w:t>Trà Vinh, ngày ….. tháng …… năm ……</w:t>
                      </w:r>
                    </w:p>
                    <w:p w14:paraId="4CDD0A6B" w14:textId="77777777" w:rsidR="00B7260B" w:rsidRDefault="00733E54">
                      <w:pPr>
                        <w:tabs>
                          <w:tab w:val="center" w:pos="5310"/>
                        </w:tabs>
                        <w:jc w:val="center"/>
                        <w:rPr>
                          <w:rFonts w:ascii="Times New Roman" w:hAnsi="Times New Roman" w:cs="Times New Roman"/>
                          <w:b/>
                          <w:sz w:val="24"/>
                          <w:szCs w:val="24"/>
                        </w:rPr>
                      </w:pPr>
                      <w:r>
                        <w:rPr>
                          <w:rFonts w:ascii="Times New Roman" w:hAnsi="Times New Roman" w:cs="Times New Roman"/>
                          <w:b/>
                          <w:sz w:val="24"/>
                          <w:szCs w:val="24"/>
                        </w:rPr>
                        <w:tab/>
                        <w:t>Giáo viên hướng dẫn</w:t>
                      </w:r>
                    </w:p>
                    <w:p w14:paraId="56E58D07" w14:textId="77777777" w:rsidR="00B7260B" w:rsidRDefault="00733E54">
                      <w:pPr>
                        <w:tabs>
                          <w:tab w:val="center" w:pos="5310"/>
                        </w:tabs>
                        <w:jc w:val="center"/>
                        <w:rPr>
                          <w:rFonts w:ascii="Times New Roman" w:hAnsi="Times New Roman" w:cs="Times New Roman"/>
                          <w:i/>
                          <w:sz w:val="24"/>
                          <w:szCs w:val="24"/>
                        </w:rPr>
                      </w:pPr>
                      <w:r>
                        <w:rPr>
                          <w:rFonts w:ascii="Times New Roman" w:hAnsi="Times New Roman" w:cs="Times New Roman"/>
                          <w:i/>
                          <w:sz w:val="24"/>
                          <w:szCs w:val="24"/>
                        </w:rPr>
                        <w:tab/>
                        <w:t>(Ký tên và ghi rõ họ tên)</w:t>
                      </w:r>
                    </w:p>
                    <w:p w14:paraId="3F601D6F" w14:textId="77777777" w:rsidR="00B7260B" w:rsidRDefault="00B7260B">
                      <w:pPr>
                        <w:tabs>
                          <w:tab w:val="center" w:pos="5310"/>
                        </w:tabs>
                        <w:jc w:val="center"/>
                        <w:rPr>
                          <w:rFonts w:ascii="Times New Roman" w:hAnsi="Times New Roman" w:cs="Times New Roman"/>
                          <w:i/>
                        </w:rPr>
                      </w:pPr>
                    </w:p>
                    <w:p w14:paraId="655607A2" w14:textId="77777777" w:rsidR="00B7260B" w:rsidRDefault="00B7260B">
                      <w:pPr>
                        <w:jc w:val="center"/>
                      </w:pPr>
                    </w:p>
                    <w:p w14:paraId="306FC9AA" w14:textId="77777777" w:rsidR="00B7260B" w:rsidRDefault="00B7260B">
                      <w:pPr>
                        <w:jc w:val="center"/>
                      </w:pPr>
                    </w:p>
                    <w:p w14:paraId="4B98433E" w14:textId="77777777" w:rsidR="00B7260B" w:rsidRDefault="00B7260B">
                      <w:pPr>
                        <w:jc w:val="center"/>
                      </w:pPr>
                    </w:p>
                    <w:p w14:paraId="2B587C1D" w14:textId="77777777" w:rsidR="00B7260B" w:rsidRDefault="00B7260B">
                      <w:pPr>
                        <w:jc w:val="center"/>
                      </w:pPr>
                    </w:p>
                  </w:txbxContent>
                </v:textbox>
              </v:rect>
            </w:pict>
          </mc:Fallback>
        </mc:AlternateContent>
      </w:r>
    </w:p>
    <w:p w14:paraId="4A52A26F" w14:textId="77777777" w:rsidR="00B7260B" w:rsidRDefault="00733E54">
      <w:pPr>
        <w:spacing w:after="200" w:line="360" w:lineRule="auto"/>
        <w:jc w:val="center"/>
        <w:rPr>
          <w:b/>
          <w:bCs/>
          <w:sz w:val="26"/>
          <w:szCs w:val="26"/>
        </w:rPr>
      </w:pPr>
      <w:r>
        <w:rPr>
          <w:b/>
          <w:bCs/>
          <w:noProof/>
          <w:sz w:val="26"/>
          <w:szCs w:val="26"/>
          <w:lang w:eastAsia="en-US"/>
        </w:rPr>
        <mc:AlternateContent>
          <mc:Choice Requires="wpc">
            <w:drawing>
              <wp:inline distT="0" distB="0" distL="0" distR="0" wp14:anchorId="72B8DE87" wp14:editId="393DDB7A">
                <wp:extent cx="5486400" cy="8229600"/>
                <wp:effectExtent l="0" t="0" r="0" b="9525"/>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 name="Text Box 4"/>
                        <wps:cNvSpPr txBox="1">
                          <a:spLocks noChangeArrowheads="1"/>
                        </wps:cNvSpPr>
                        <wps:spPr bwMode="auto">
                          <a:xfrm>
                            <a:off x="2581910" y="7716520"/>
                            <a:ext cx="2743200" cy="513080"/>
                          </a:xfrm>
                          <a:prstGeom prst="rect">
                            <a:avLst/>
                          </a:prstGeom>
                          <a:solidFill>
                            <a:srgbClr val="FFFFFF"/>
                          </a:solidFill>
                          <a:ln w="9525">
                            <a:solidFill>
                              <a:srgbClr val="000000"/>
                            </a:solidFill>
                            <a:miter lim="800000"/>
                          </a:ln>
                        </wps:spPr>
                        <wps:txbx>
                          <w:txbxContent>
                            <w:p w14:paraId="5B8434CC" w14:textId="77777777" w:rsidR="00B7260B" w:rsidRDefault="00733E54">
                              <w:pPr>
                                <w:jc w:val="right"/>
                                <w:rPr>
                                  <w:i/>
                                </w:rPr>
                              </w:pPr>
                              <w:r>
                                <w:rPr>
                                  <w:i/>
                                </w:rPr>
                                <w:t>Trà Vinh, ngày ….. tháng …… năm ……</w:t>
                              </w:r>
                            </w:p>
                            <w:p w14:paraId="79EA6E84" w14:textId="77777777" w:rsidR="00B7260B" w:rsidRDefault="00733E54">
                              <w:pPr>
                                <w:tabs>
                                  <w:tab w:val="center" w:pos="5310"/>
                                </w:tabs>
                                <w:jc w:val="right"/>
                                <w:rPr>
                                  <w:b/>
                                </w:rPr>
                              </w:pPr>
                              <w:r>
                                <w:rPr>
                                  <w:b/>
                                </w:rPr>
                                <w:t>Giáo viên hướng dẫn</w:t>
                              </w:r>
                            </w:p>
                            <w:p w14:paraId="319EBA2F" w14:textId="77777777" w:rsidR="00B7260B" w:rsidRDefault="00733E54">
                              <w:pPr>
                                <w:tabs>
                                  <w:tab w:val="center" w:pos="5310"/>
                                </w:tabs>
                                <w:jc w:val="right"/>
                                <w:rPr>
                                  <w:i/>
                                </w:rPr>
                              </w:pPr>
                              <w:r>
                                <w:rPr>
                                  <w:i/>
                                </w:rPr>
                                <w:t>(Ký tên và ghi rõ họ tên)</w:t>
                              </w:r>
                            </w:p>
                            <w:p w14:paraId="31597D35" w14:textId="77777777" w:rsidR="00B7260B" w:rsidRDefault="00B7260B">
                              <w:pPr>
                                <w:tabs>
                                  <w:tab w:val="center" w:pos="5310"/>
                                </w:tabs>
                                <w:jc w:val="center"/>
                                <w:rPr>
                                  <w:i/>
                                </w:rPr>
                              </w:pPr>
                            </w:p>
                            <w:p w14:paraId="512535D1" w14:textId="77777777" w:rsidR="00B7260B" w:rsidRDefault="00B7260B"/>
                          </w:txbxContent>
                        </wps:txbx>
                        <wps:bodyPr rot="0" vert="horz" wrap="square" lIns="91440" tIns="45720" rIns="91440" bIns="45720" anchor="t" anchorCtr="0" upright="1">
                          <a:noAutofit/>
                        </wps:bodyPr>
                      </wps:wsp>
                    </wpc:wpc>
                  </a:graphicData>
                </a:graphic>
              </wp:inline>
            </w:drawing>
          </mc:Choice>
          <mc:Fallback>
            <w:pict>
              <v:group w14:anchorId="72B8DE87" id="Canvas 6" o:spid="_x0000_s1027" editas="canvas" style="width:6in;height:9in;mso-position-horizontal-relative:char;mso-position-vertical-relative:line" coordsize="5486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864;height:82296;visibility:visible;mso-wrap-style:square">
                  <v:fill o:detectmouseclick="t"/>
                  <v:path o:connecttype="none"/>
                </v:shape>
                <v:shapetype id="_x0000_t202" coordsize="21600,21600" o:spt="202" path="m,l,21600r21600,l21600,xe">
                  <v:stroke joinstyle="miter"/>
                  <v:path gradientshapeok="t" o:connecttype="rect"/>
                </v:shapetype>
                <v:shape id="Text Box 4" o:spid="_x0000_s1029" type="#_x0000_t202" style="position:absolute;left:25819;top:77165;width:27432;height:5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">
                  <v:textbox>
                    <w:txbxContent>
                      <w:p w14:paraId="5B8434CC" w14:textId="77777777" w:rsidR="00B7260B" w:rsidRDefault="00733E54">
                        <w:pPr>
                          <w:jc w:val="right"/>
                          <w:rPr>
                            <w:i/>
                          </w:rPr>
                        </w:pPr>
                        <w:r>
                          <w:rPr>
                            <w:i/>
                          </w:rPr>
                          <w:t>Trà Vinh, ngày ….. tháng …… năm ……</w:t>
                        </w:r>
                      </w:p>
                      <w:p w14:paraId="79EA6E84" w14:textId="77777777" w:rsidR="00B7260B" w:rsidRDefault="00733E54">
                        <w:pPr>
                          <w:tabs>
                            <w:tab w:val="center" w:pos="5310"/>
                          </w:tabs>
                          <w:jc w:val="right"/>
                          <w:rPr>
                            <w:b/>
                          </w:rPr>
                        </w:pPr>
                        <w:r>
                          <w:rPr>
                            <w:b/>
                          </w:rPr>
                          <w:t>Giáo viên hướng dẫn</w:t>
                        </w:r>
                      </w:p>
                      <w:p w14:paraId="319EBA2F" w14:textId="77777777" w:rsidR="00B7260B" w:rsidRDefault="00733E54">
                        <w:pPr>
                          <w:tabs>
                            <w:tab w:val="center" w:pos="5310"/>
                          </w:tabs>
                          <w:jc w:val="right"/>
                          <w:rPr>
                            <w:i/>
                          </w:rPr>
                        </w:pPr>
                        <w:r>
                          <w:rPr>
                            <w:i/>
                          </w:rPr>
                          <w:t>(Ký tên và ghi rõ họ tên)</w:t>
                        </w:r>
                      </w:p>
                      <w:p w14:paraId="31597D35" w14:textId="77777777" w:rsidR="00B7260B" w:rsidRDefault="00B7260B">
                        <w:pPr>
                          <w:tabs>
                            <w:tab w:val="center" w:pos="5310"/>
                          </w:tabs>
                          <w:jc w:val="center"/>
                          <w:rPr>
                            <w:i/>
                          </w:rPr>
                        </w:pPr>
                      </w:p>
                      <w:p w14:paraId="512535D1" w14:textId="77777777" w:rsidR="00B7260B" w:rsidRDefault="00B7260B"/>
                    </w:txbxContent>
                  </v:textbox>
                </v:shape>
                <w10:anchorlock/>
              </v:group>
            </w:pict>
          </mc:Fallback>
        </mc:AlternateContent>
      </w:r>
    </w:p>
    <w:p w14:paraId="5F2E69CB" w14:textId="77777777" w:rsidR="00B7260B" w:rsidRDefault="00733E54">
      <w:pPr>
        <w:spacing w:line="360" w:lineRule="auto"/>
        <w:rPr>
          <w:sz w:val="26"/>
          <w:szCs w:val="26"/>
        </w:rPr>
      </w:pPr>
      <w:r>
        <w:rPr>
          <w:rFonts w:ascii="Times New Roman" w:hAnsi="Times New Roman" w:cs="Times New Roman"/>
          <w:i/>
          <w:color w:val="000000" w:themeColor="text1"/>
          <w:sz w:val="26"/>
          <w:szCs w:val="26"/>
          <w:lang w:val="vi-VN"/>
        </w:rPr>
        <w:lastRenderedPageBreak/>
        <w:br w:type="page"/>
      </w:r>
      <w:r>
        <w:rPr>
          <w:noProof/>
          <w:sz w:val="26"/>
          <w:szCs w:val="26"/>
          <w:lang w:eastAsia="en-US"/>
        </w:rPr>
        <mc:AlternateContent>
          <mc:Choice Requires="wps">
            <w:drawing>
              <wp:anchor distT="0" distB="0" distL="114300" distR="114300" simplePos="0" relativeHeight="251661312" behindDoc="0" locked="0" layoutInCell="1" allowOverlap="1" wp14:anchorId="1519A9AB" wp14:editId="148ED080">
                <wp:simplePos x="0" y="0"/>
                <wp:positionH relativeFrom="column">
                  <wp:posOffset>35560</wp:posOffset>
                </wp:positionH>
                <wp:positionV relativeFrom="paragraph">
                  <wp:posOffset>17780</wp:posOffset>
                </wp:positionV>
                <wp:extent cx="5372100" cy="8900160"/>
                <wp:effectExtent l="0" t="0" r="19050" b="1524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8900160"/>
                        </a:xfrm>
                        <a:prstGeom prst="rect">
                          <a:avLst/>
                        </a:prstGeom>
                        <a:solidFill>
                          <a:srgbClr val="FFFFFF"/>
                        </a:solidFill>
                        <a:ln w="9525">
                          <a:solidFill>
                            <a:srgbClr val="000000"/>
                          </a:solidFill>
                          <a:miter lim="800000"/>
                        </a:ln>
                      </wps:spPr>
                      <wps:txbx>
                        <w:txbxContent>
                          <w:p w14:paraId="41BBAF34" w14:textId="77777777" w:rsidR="00B7260B" w:rsidRDefault="00B7260B">
                            <w:pPr>
                              <w:jc w:val="center"/>
                            </w:pPr>
                          </w:p>
                          <w:p w14:paraId="583D34BB" w14:textId="77777777" w:rsidR="00B7260B" w:rsidRDefault="00733E54">
                            <w:pPr>
                              <w:jc w:val="center"/>
                              <w:rPr>
                                <w:rFonts w:ascii="Times New Roman" w:hAnsi="Times New Roman" w:cs="Times New Roman"/>
                                <w:b/>
                                <w:sz w:val="26"/>
                                <w:szCs w:val="26"/>
                              </w:rPr>
                            </w:pPr>
                            <w:r>
                              <w:rPr>
                                <w:rFonts w:ascii="Times New Roman" w:hAnsi="Times New Roman" w:cs="Times New Roman"/>
                                <w:b/>
                                <w:sz w:val="26"/>
                                <w:szCs w:val="26"/>
                              </w:rPr>
                              <w:t>NHẬN XÉT CỦA THÀNH VIÊN HỘI ĐỒNG</w:t>
                            </w:r>
                          </w:p>
                          <w:p w14:paraId="3F1CD7C7" w14:textId="77777777" w:rsidR="00B7260B" w:rsidRDefault="00B7260B">
                            <w:pPr>
                              <w:jc w:val="center"/>
                              <w:rPr>
                                <w:b/>
                              </w:rPr>
                            </w:pPr>
                          </w:p>
                          <w:p w14:paraId="508ED212" w14:textId="77777777" w:rsidR="00B7260B" w:rsidRDefault="00B7260B">
                            <w:pPr>
                              <w:jc w:val="center"/>
                              <w:rPr>
                                <w:b/>
                              </w:rPr>
                            </w:pPr>
                          </w:p>
                          <w:p w14:paraId="121DE225" w14:textId="77777777" w:rsidR="00B7260B" w:rsidRDefault="00733E54">
                            <w:pPr>
                              <w:tabs>
                                <w:tab w:val="left" w:pos="1260"/>
                                <w:tab w:val="right" w:leader="dot" w:pos="7740"/>
                              </w:tabs>
                              <w:jc w:val="both"/>
                              <w:rPr>
                                <w:rFonts w:ascii="Times New Roman" w:hAnsi="Times New Roman" w:cs="Times New Roman"/>
                                <w:sz w:val="24"/>
                                <w:szCs w:val="24"/>
                              </w:rPr>
                            </w:pPr>
                            <w:r>
                              <w:tab/>
                            </w:r>
                            <w:r>
                              <w:rPr>
                                <w:rFonts w:ascii="Times New Roman" w:hAnsi="Times New Roman" w:cs="Times New Roman"/>
                                <w:sz w:val="24"/>
                                <w:szCs w:val="24"/>
                              </w:rPr>
                              <w:tab/>
                            </w:r>
                          </w:p>
                          <w:p w14:paraId="1F79649C"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F156CDF"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3FE6354"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11356FD3"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A0FB11E"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70A9FF8"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DA7BF4A"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7625DB0"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3B100AD"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873E196"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20A2112F"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479FBD0"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6BE15D4"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555859DB"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97BF95B"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419E6E2"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0BB493D"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BF57A88"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36A9749"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B3AAA3B"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4A163B0"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E7A3100"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0B6B394"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1401CB"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6959818"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13F8B846"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7C209F4"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7A04BC24"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22B29D80"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9510B0C"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75219323"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2416A65E"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13F93958"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B19AC99"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2FF5C4D"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1984ACF9"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11EC8C60"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AD20708"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p>
                          <w:p w14:paraId="266494AD" w14:textId="77777777" w:rsidR="00B7260B" w:rsidRDefault="00733E54">
                            <w:pPr>
                              <w:jc w:val="right"/>
                              <w:rPr>
                                <w:rFonts w:ascii="Times New Roman" w:hAnsi="Times New Roman" w:cs="Times New Roman"/>
                                <w:i/>
                                <w:sz w:val="24"/>
                                <w:szCs w:val="24"/>
                              </w:rPr>
                            </w:pPr>
                            <w:r>
                              <w:rPr>
                                <w:rFonts w:ascii="Times New Roman" w:hAnsi="Times New Roman" w:cs="Times New Roman"/>
                                <w:i/>
                                <w:sz w:val="24"/>
                                <w:szCs w:val="24"/>
                              </w:rPr>
                              <w:t>Trà Vinh, ngày ….. tháng …… năm ……</w:t>
                            </w:r>
                          </w:p>
                          <w:p w14:paraId="7BA8715C" w14:textId="77777777" w:rsidR="00B7260B" w:rsidRDefault="00733E54">
                            <w:pPr>
                              <w:tabs>
                                <w:tab w:val="center" w:pos="5310"/>
                              </w:tabs>
                              <w:jc w:val="center"/>
                              <w:rPr>
                                <w:rFonts w:ascii="Times New Roman" w:hAnsi="Times New Roman" w:cs="Times New Roman"/>
                                <w:b/>
                                <w:sz w:val="24"/>
                                <w:szCs w:val="24"/>
                              </w:rPr>
                            </w:pPr>
                            <w:r>
                              <w:rPr>
                                <w:rFonts w:ascii="Times New Roman" w:hAnsi="Times New Roman" w:cs="Times New Roman"/>
                                <w:b/>
                                <w:sz w:val="24"/>
                                <w:szCs w:val="24"/>
                              </w:rPr>
                              <w:tab/>
                              <w:t>Thành viên hội đồng</w:t>
                            </w:r>
                          </w:p>
                          <w:p w14:paraId="0811BF53" w14:textId="77777777" w:rsidR="00B7260B" w:rsidRDefault="00733E54">
                            <w:pPr>
                              <w:tabs>
                                <w:tab w:val="center" w:pos="5310"/>
                              </w:tabs>
                              <w:jc w:val="center"/>
                              <w:rPr>
                                <w:rFonts w:ascii="Times New Roman" w:hAnsi="Times New Roman" w:cs="Times New Roman"/>
                                <w:i/>
                                <w:sz w:val="24"/>
                                <w:szCs w:val="24"/>
                              </w:rPr>
                            </w:pPr>
                            <w:r>
                              <w:rPr>
                                <w:rFonts w:ascii="Times New Roman" w:hAnsi="Times New Roman" w:cs="Times New Roman"/>
                                <w:i/>
                                <w:sz w:val="24"/>
                                <w:szCs w:val="24"/>
                              </w:rPr>
                              <w:tab/>
                              <w:t>(Ký tên và ghi rõ họ tên)</w:t>
                            </w:r>
                          </w:p>
                          <w:p w14:paraId="2BE59205" w14:textId="77777777" w:rsidR="00B7260B" w:rsidRDefault="00B7260B">
                            <w:pPr>
                              <w:tabs>
                                <w:tab w:val="center" w:pos="5310"/>
                              </w:tabs>
                              <w:jc w:val="center"/>
                              <w:rPr>
                                <w:i/>
                              </w:rPr>
                            </w:pPr>
                          </w:p>
                          <w:p w14:paraId="211F8C81" w14:textId="77777777" w:rsidR="00B7260B" w:rsidRDefault="00B7260B">
                            <w:pPr>
                              <w:jc w:val="center"/>
                            </w:pPr>
                          </w:p>
                          <w:p w14:paraId="525DFDAA" w14:textId="77777777" w:rsidR="00B7260B" w:rsidRDefault="00B7260B">
                            <w:pPr>
                              <w:jc w:val="center"/>
                            </w:pPr>
                          </w:p>
                          <w:p w14:paraId="7AD94390" w14:textId="77777777" w:rsidR="00B7260B" w:rsidRDefault="00B7260B">
                            <w:pPr>
                              <w:jc w:val="center"/>
                            </w:pPr>
                          </w:p>
                          <w:p w14:paraId="7C01DF39" w14:textId="77777777" w:rsidR="00B7260B" w:rsidRDefault="00B7260B">
                            <w:pPr>
                              <w:jc w:val="center"/>
                            </w:pPr>
                          </w:p>
                        </w:txbxContent>
                      </wps:txbx>
                      <wps:bodyPr rot="0" vert="horz" wrap="square" lIns="91440" tIns="45720" rIns="91440" bIns="45720" anchor="t" anchorCtr="0" upright="1">
                        <a:noAutofit/>
                      </wps:bodyPr>
                    </wps:wsp>
                  </a:graphicData>
                </a:graphic>
              </wp:anchor>
            </w:drawing>
          </mc:Choice>
          <mc:Fallback>
            <w:pict>
              <v:rect w14:anchorId="1519A9AB" id="Rectangle 8" o:spid="_x0000_s1030" style="position:absolute;margin-left:2.8pt;margin-top:1.4pt;width:423pt;height:700.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">
                <v:textbox>
                  <w:txbxContent>
                    <w:p w14:paraId="41BBAF34" w14:textId="77777777" w:rsidR="00B7260B" w:rsidRDefault="00B7260B">
                      <w:pPr>
                        <w:jc w:val="center"/>
                      </w:pPr>
                    </w:p>
                    <w:p w14:paraId="583D34BB" w14:textId="77777777" w:rsidR="00B7260B" w:rsidRDefault="00733E54">
                      <w:pPr>
                        <w:jc w:val="center"/>
                        <w:rPr>
                          <w:rFonts w:ascii="Times New Roman" w:hAnsi="Times New Roman" w:cs="Times New Roman"/>
                          <w:b/>
                          <w:sz w:val="26"/>
                          <w:szCs w:val="26"/>
                        </w:rPr>
                      </w:pPr>
                      <w:r>
                        <w:rPr>
                          <w:rFonts w:ascii="Times New Roman" w:hAnsi="Times New Roman" w:cs="Times New Roman"/>
                          <w:b/>
                          <w:sz w:val="26"/>
                          <w:szCs w:val="26"/>
                        </w:rPr>
                        <w:t>NHẬN XÉT CỦA THÀNH VIÊN HỘI ĐỒNG</w:t>
                      </w:r>
                    </w:p>
                    <w:p w14:paraId="3F1CD7C7" w14:textId="77777777" w:rsidR="00B7260B" w:rsidRDefault="00B7260B">
                      <w:pPr>
                        <w:jc w:val="center"/>
                        <w:rPr>
                          <w:b/>
                        </w:rPr>
                      </w:pPr>
                    </w:p>
                    <w:p w14:paraId="508ED212" w14:textId="77777777" w:rsidR="00B7260B" w:rsidRDefault="00B7260B">
                      <w:pPr>
                        <w:jc w:val="center"/>
                        <w:rPr>
                          <w:b/>
                        </w:rPr>
                      </w:pPr>
                    </w:p>
                    <w:p w14:paraId="121DE225" w14:textId="77777777" w:rsidR="00B7260B" w:rsidRDefault="00733E54">
                      <w:pPr>
                        <w:tabs>
                          <w:tab w:val="left" w:pos="1260"/>
                          <w:tab w:val="right" w:leader="dot" w:pos="7740"/>
                        </w:tabs>
                        <w:jc w:val="both"/>
                        <w:rPr>
                          <w:rFonts w:ascii="Times New Roman" w:hAnsi="Times New Roman" w:cs="Times New Roman"/>
                          <w:sz w:val="24"/>
                          <w:szCs w:val="24"/>
                        </w:rPr>
                      </w:pPr>
                      <w:r>
                        <w:tab/>
                      </w:r>
                      <w:r>
                        <w:rPr>
                          <w:rFonts w:ascii="Times New Roman" w:hAnsi="Times New Roman" w:cs="Times New Roman"/>
                          <w:sz w:val="24"/>
                          <w:szCs w:val="24"/>
                        </w:rPr>
                        <w:tab/>
                      </w:r>
                    </w:p>
                    <w:p w14:paraId="1F79649C"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F156CDF"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3FE6354"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11356FD3"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A0FB11E"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70A9FF8"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DA7BF4A"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7625DB0"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3B100AD"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873E196"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20A2112F"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479FBD0"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6BE15D4"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555859DB"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97BF95B"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419E6E2"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0BB493D"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BF57A88"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36A9749"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B3AAA3B"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4A163B0"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E7A3100"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0B6B394"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1401CB"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6959818"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13F8B846"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7C209F4"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7A04BC24"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22B29D80"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9510B0C"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75219323"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2416A65E"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13F93958"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B19AC99"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2FF5C4D"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1984ACF9"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11EC8C60"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AD20708" w14:textId="77777777" w:rsidR="00B7260B" w:rsidRDefault="00733E54">
                      <w:pPr>
                        <w:tabs>
                          <w:tab w:val="left" w:pos="540"/>
                          <w:tab w:val="right" w:leader="dot" w:pos="7740"/>
                        </w:tabs>
                        <w:jc w:val="both"/>
                        <w:rPr>
                          <w:rFonts w:ascii="Times New Roman" w:hAnsi="Times New Roman" w:cs="Times New Roman"/>
                          <w:sz w:val="24"/>
                          <w:szCs w:val="24"/>
                        </w:rPr>
                      </w:pPr>
                      <w:r>
                        <w:rPr>
                          <w:rFonts w:ascii="Times New Roman" w:hAnsi="Times New Roman" w:cs="Times New Roman"/>
                          <w:sz w:val="24"/>
                          <w:szCs w:val="24"/>
                        </w:rPr>
                        <w:tab/>
                      </w:r>
                    </w:p>
                    <w:p w14:paraId="266494AD" w14:textId="77777777" w:rsidR="00B7260B" w:rsidRDefault="00733E54">
                      <w:pPr>
                        <w:jc w:val="right"/>
                        <w:rPr>
                          <w:rFonts w:ascii="Times New Roman" w:hAnsi="Times New Roman" w:cs="Times New Roman"/>
                          <w:i/>
                          <w:sz w:val="24"/>
                          <w:szCs w:val="24"/>
                        </w:rPr>
                      </w:pPr>
                      <w:r>
                        <w:rPr>
                          <w:rFonts w:ascii="Times New Roman" w:hAnsi="Times New Roman" w:cs="Times New Roman"/>
                          <w:i/>
                          <w:sz w:val="24"/>
                          <w:szCs w:val="24"/>
                        </w:rPr>
                        <w:t>Trà Vinh, ngày ….. tháng …… năm ……</w:t>
                      </w:r>
                    </w:p>
                    <w:p w14:paraId="7BA8715C" w14:textId="77777777" w:rsidR="00B7260B" w:rsidRDefault="00733E54">
                      <w:pPr>
                        <w:tabs>
                          <w:tab w:val="center" w:pos="5310"/>
                        </w:tabs>
                        <w:jc w:val="center"/>
                        <w:rPr>
                          <w:rFonts w:ascii="Times New Roman" w:hAnsi="Times New Roman" w:cs="Times New Roman"/>
                          <w:b/>
                          <w:sz w:val="24"/>
                          <w:szCs w:val="24"/>
                        </w:rPr>
                      </w:pPr>
                      <w:r>
                        <w:rPr>
                          <w:rFonts w:ascii="Times New Roman" w:hAnsi="Times New Roman" w:cs="Times New Roman"/>
                          <w:b/>
                          <w:sz w:val="24"/>
                          <w:szCs w:val="24"/>
                        </w:rPr>
                        <w:tab/>
                        <w:t>Thành viên hội đồng</w:t>
                      </w:r>
                    </w:p>
                    <w:p w14:paraId="0811BF53" w14:textId="77777777" w:rsidR="00B7260B" w:rsidRDefault="00733E54">
                      <w:pPr>
                        <w:tabs>
                          <w:tab w:val="center" w:pos="5310"/>
                        </w:tabs>
                        <w:jc w:val="center"/>
                        <w:rPr>
                          <w:rFonts w:ascii="Times New Roman" w:hAnsi="Times New Roman" w:cs="Times New Roman"/>
                          <w:i/>
                          <w:sz w:val="24"/>
                          <w:szCs w:val="24"/>
                        </w:rPr>
                      </w:pPr>
                      <w:r>
                        <w:rPr>
                          <w:rFonts w:ascii="Times New Roman" w:hAnsi="Times New Roman" w:cs="Times New Roman"/>
                          <w:i/>
                          <w:sz w:val="24"/>
                          <w:szCs w:val="24"/>
                        </w:rPr>
                        <w:tab/>
                        <w:t>(Ký tên và ghi rõ họ tên)</w:t>
                      </w:r>
                    </w:p>
                    <w:p w14:paraId="2BE59205" w14:textId="77777777" w:rsidR="00B7260B" w:rsidRDefault="00B7260B">
                      <w:pPr>
                        <w:tabs>
                          <w:tab w:val="center" w:pos="5310"/>
                        </w:tabs>
                        <w:jc w:val="center"/>
                        <w:rPr>
                          <w:i/>
                        </w:rPr>
                      </w:pPr>
                    </w:p>
                    <w:p w14:paraId="211F8C81" w14:textId="77777777" w:rsidR="00B7260B" w:rsidRDefault="00B7260B">
                      <w:pPr>
                        <w:jc w:val="center"/>
                      </w:pPr>
                    </w:p>
                    <w:p w14:paraId="525DFDAA" w14:textId="77777777" w:rsidR="00B7260B" w:rsidRDefault="00B7260B">
                      <w:pPr>
                        <w:jc w:val="center"/>
                      </w:pPr>
                    </w:p>
                    <w:p w14:paraId="7AD94390" w14:textId="77777777" w:rsidR="00B7260B" w:rsidRDefault="00B7260B">
                      <w:pPr>
                        <w:jc w:val="center"/>
                      </w:pPr>
                    </w:p>
                    <w:p w14:paraId="7C01DF39" w14:textId="77777777" w:rsidR="00B7260B" w:rsidRDefault="00B7260B">
                      <w:pPr>
                        <w:jc w:val="center"/>
                      </w:pPr>
                    </w:p>
                  </w:txbxContent>
                </v:textbox>
              </v:rect>
            </w:pict>
          </mc:Fallback>
        </mc:AlternateContent>
      </w:r>
    </w:p>
    <w:p w14:paraId="129D790D" w14:textId="77777777" w:rsidR="00B7260B" w:rsidRDefault="00733E54">
      <w:pPr>
        <w:widowControl w:val="0"/>
        <w:spacing w:before="120" w:after="120" w:line="360" w:lineRule="auto"/>
        <w:jc w:val="center"/>
        <w:rPr>
          <w:rFonts w:ascii="Times New Roman" w:hAnsi="Times New Roman" w:cs="Times New Roman"/>
          <w:b/>
          <w:color w:val="000000" w:themeColor="text1"/>
          <w:sz w:val="26"/>
          <w:szCs w:val="26"/>
          <w:lang w:val="vi-VN"/>
        </w:rPr>
      </w:pPr>
      <w:r>
        <w:rPr>
          <w:rFonts w:ascii="Times New Roman" w:hAnsi="Times New Roman" w:cs="Times New Roman"/>
          <w:b/>
          <w:color w:val="000000" w:themeColor="text1"/>
          <w:sz w:val="26"/>
          <w:szCs w:val="26"/>
          <w:lang w:val="vi-VN"/>
        </w:rPr>
        <w:lastRenderedPageBreak/>
        <w:t>LỜI CẢM ƠN</w:t>
      </w:r>
    </w:p>
    <w:p w14:paraId="3E399534" w14:textId="6EF48D4E" w:rsidR="00B7260B" w:rsidRDefault="00733E54">
      <w:pPr>
        <w:spacing w:before="120" w:after="120"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Tôi chân </w:t>
      </w:r>
      <w:r>
        <w:rPr>
          <w:rFonts w:ascii="Times New Roman" w:hAnsi="Times New Roman" w:cs="Times New Roman"/>
          <w:sz w:val="26"/>
          <w:szCs w:val="26"/>
          <w:lang w:val="vi-VN" w:eastAsia="vi-VN"/>
        </w:rPr>
        <w:t>thành</w:t>
      </w:r>
      <w:r>
        <w:rPr>
          <w:rFonts w:ascii="Times New Roman" w:hAnsi="Times New Roman" w:cs="Times New Roman"/>
          <w:sz w:val="26"/>
          <w:szCs w:val="26"/>
          <w:lang w:val="vi-VN"/>
        </w:rPr>
        <w:t xml:space="preserve"> cảm ơn thầy vì trong thời gian qua đã cung cấp cho tôi những kiến thức liên quan đến đề tài “Tìm hiểu Laravel và xây dựng </w:t>
      </w:r>
      <w:r w:rsidR="0054173C">
        <w:rPr>
          <w:rFonts w:ascii="Times New Roman" w:hAnsi="Times New Roman" w:cs="Times New Roman"/>
          <w:sz w:val="26"/>
          <w:szCs w:val="26"/>
          <w:lang w:val="vi-VN"/>
        </w:rPr>
        <w:t>Website bán Cá cảnh”</w:t>
      </w:r>
      <w:r>
        <w:rPr>
          <w:rFonts w:ascii="Times New Roman" w:hAnsi="Times New Roman" w:cs="Times New Roman"/>
          <w:sz w:val="26"/>
          <w:szCs w:val="26"/>
          <w:lang w:val="vi-VN"/>
        </w:rPr>
        <w:t xml:space="preserve"> và hướng dẫn nhiệt tình để tôi có thể hoàn thành đồ án cơ sở ngành này một cách tốt nhất và kịp với thời gian quy định. </w:t>
      </w:r>
    </w:p>
    <w:p w14:paraId="421DCF8C" w14:textId="40180A15" w:rsidR="00B7260B" w:rsidRDefault="00733E54">
      <w:pPr>
        <w:widowControl w:val="0"/>
        <w:spacing w:before="120" w:after="120" w:line="360" w:lineRule="auto"/>
        <w:ind w:firstLine="720"/>
        <w:jc w:val="both"/>
        <w:rPr>
          <w:rFonts w:ascii="Times New Roman" w:hAnsi="Times New Roman" w:cs="Times New Roman"/>
          <w:color w:val="000000"/>
          <w:spacing w:val="2"/>
          <w:sz w:val="26"/>
          <w:szCs w:val="26"/>
          <w:lang w:val="vi-VN" w:eastAsia="vi-VN"/>
        </w:rPr>
      </w:pPr>
      <w:r>
        <w:rPr>
          <w:rFonts w:ascii="Times New Roman" w:hAnsi="Times New Roman" w:cs="Times New Roman"/>
          <w:color w:val="000000"/>
          <w:spacing w:val="2"/>
          <w:sz w:val="26"/>
          <w:szCs w:val="26"/>
          <w:lang w:val="vi-VN"/>
        </w:rPr>
        <w:t xml:space="preserve">Tôi xin chân thành cảm ơn thầy </w:t>
      </w:r>
      <w:r w:rsidR="00870564" w:rsidRPr="00870564">
        <w:rPr>
          <w:rFonts w:ascii="Times New Roman" w:hAnsi="Times New Roman" w:cs="Times New Roman"/>
          <w:b/>
          <w:color w:val="000000"/>
          <w:spacing w:val="2"/>
          <w:sz w:val="26"/>
          <w:szCs w:val="26"/>
          <w:lang w:val="vi-VN"/>
        </w:rPr>
        <w:t>Ngô Thanh Huy</w:t>
      </w:r>
      <w:r>
        <w:rPr>
          <w:rFonts w:ascii="Times New Roman" w:hAnsi="Times New Roman" w:cs="Times New Roman"/>
          <w:color w:val="000000"/>
          <w:spacing w:val="2"/>
          <w:sz w:val="26"/>
          <w:szCs w:val="26"/>
          <w:lang w:val="vi-VN"/>
        </w:rPr>
        <w:t>. Nhờ sự giúp đỡ tận tình và những chỉ bảo của Thầy từ lúc bắt đầu cho tới lúc kết thúc đồ án mà tôi đã hoàn thành đúng thời hạn quy định và tích lũy được cho mình một lượng nền tảng kiến thức quý báu.</w:t>
      </w:r>
    </w:p>
    <w:p w14:paraId="0CAFF7AB" w14:textId="77777777" w:rsidR="00B7260B" w:rsidRDefault="00733E54">
      <w:pPr>
        <w:spacing w:before="120" w:after="120"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Vì sự hiểu biết của tôi về đề tài còn hạn chế rất mong thầy cô thông cảm và bỏ qua những thiếu sót trong quá trình làm đồ án và góp ý thêm cho tôi để lần sau tôi có thêm nhiều ý tưởng và hoàn thiện vốn kiến thức cũng như đồ án tiếp theo mà tôi sẽ làm.</w:t>
      </w:r>
    </w:p>
    <w:p w14:paraId="55BD0B60" w14:textId="77777777" w:rsidR="00B7260B" w:rsidRDefault="00733E54">
      <w:pPr>
        <w:spacing w:before="120" w:after="120"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Tôi xin chân thành cảm ơn thầy cô !</w:t>
      </w:r>
    </w:p>
    <w:p w14:paraId="506A3AD0" w14:textId="77777777" w:rsidR="00B7260B" w:rsidRDefault="00733E54">
      <w:pPr>
        <w:widowControl w:val="0"/>
        <w:spacing w:before="120" w:after="120" w:line="360" w:lineRule="auto"/>
        <w:ind w:firstLine="4395"/>
        <w:jc w:val="center"/>
        <w:rPr>
          <w:rFonts w:ascii="Times New Roman" w:hAnsi="Times New Roman" w:cs="Times New Roman"/>
          <w:i/>
          <w:color w:val="000000" w:themeColor="text1"/>
          <w:sz w:val="26"/>
          <w:szCs w:val="26"/>
          <w:lang w:val="vi-VN"/>
        </w:rPr>
      </w:pPr>
      <w:r>
        <w:rPr>
          <w:rFonts w:ascii="Times New Roman" w:hAnsi="Times New Roman" w:cs="Times New Roman"/>
          <w:i/>
          <w:color w:val="000000" w:themeColor="text1"/>
          <w:sz w:val="26"/>
          <w:szCs w:val="26"/>
          <w:lang w:val="vi-VN"/>
        </w:rPr>
        <w:t>Trà Vinh, ngày   tháng   năm</w:t>
      </w:r>
    </w:p>
    <w:p w14:paraId="165F2EB5" w14:textId="77777777" w:rsidR="00B7260B" w:rsidRDefault="00733E54">
      <w:pPr>
        <w:widowControl w:val="0"/>
        <w:tabs>
          <w:tab w:val="center" w:pos="6720"/>
        </w:tabs>
        <w:spacing w:before="120" w:after="120" w:line="360" w:lineRule="auto"/>
        <w:ind w:firstLine="4395"/>
        <w:jc w:val="cente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Sinh viên</w:t>
      </w:r>
    </w:p>
    <w:p w14:paraId="5C8F93DE" w14:textId="77777777" w:rsidR="00B7260B" w:rsidRDefault="00B7260B">
      <w:pPr>
        <w:widowControl w:val="0"/>
        <w:tabs>
          <w:tab w:val="center" w:pos="6720"/>
        </w:tabs>
        <w:spacing w:before="120" w:after="120" w:line="360" w:lineRule="auto"/>
        <w:ind w:firstLine="4395"/>
        <w:jc w:val="center"/>
        <w:rPr>
          <w:rFonts w:ascii="Times New Roman" w:hAnsi="Times New Roman" w:cs="Times New Roman"/>
          <w:color w:val="000000" w:themeColor="text1"/>
          <w:sz w:val="26"/>
          <w:szCs w:val="26"/>
          <w:lang w:val="vi-VN"/>
        </w:rPr>
      </w:pPr>
    </w:p>
    <w:p w14:paraId="0B289BBF" w14:textId="77777777" w:rsidR="00B7260B" w:rsidRDefault="00B7260B">
      <w:pPr>
        <w:pStyle w:val="Noidung-camon"/>
      </w:pPr>
    </w:p>
    <w:p w14:paraId="2FEB97AC" w14:textId="77777777" w:rsidR="00B7260B" w:rsidRPr="00302501" w:rsidRDefault="00733E54">
      <w:pPr>
        <w:pStyle w:val="Noidung-camon"/>
      </w:pPr>
      <w:r w:rsidRPr="00302501">
        <w:t>Trần Tiến Anh</w:t>
      </w:r>
    </w:p>
    <w:p w14:paraId="7C267E8B" w14:textId="77777777" w:rsidR="00B7260B" w:rsidRDefault="00733E54">
      <w:pPr>
        <w:spacing w:line="360" w:lineRule="auto"/>
        <w:rPr>
          <w:rFonts w:ascii="Times New Roman" w:eastAsia="MS Mincho" w:hAnsi="Times New Roman" w:cs="Times New Roman"/>
          <w:i/>
          <w:iCs/>
          <w:color w:val="000000" w:themeColor="text1"/>
          <w:sz w:val="26"/>
          <w:szCs w:val="26"/>
          <w:lang w:val="vi-VN" w:eastAsia="en-US"/>
        </w:rPr>
      </w:pPr>
      <w:r>
        <w:rPr>
          <w:color w:val="000000" w:themeColor="text1"/>
          <w:sz w:val="26"/>
          <w:szCs w:val="26"/>
          <w:lang w:val="vi-VN"/>
        </w:rPr>
        <w:br w:type="page"/>
      </w:r>
    </w:p>
    <w:p w14:paraId="1B1B49C9" w14:textId="1CB8EF5B" w:rsidR="00302501" w:rsidRPr="00302501" w:rsidRDefault="00733E54" w:rsidP="006A02BF">
      <w:pPr>
        <w:pStyle w:val="ListParagraph"/>
        <w:spacing w:line="360" w:lineRule="auto"/>
        <w:ind w:left="756"/>
        <w:jc w:val="center"/>
        <w:rPr>
          <w:rFonts w:ascii="Times New Roman" w:hAnsi="Times New Roman" w:cs="Times New Roman"/>
          <w:b/>
          <w:color w:val="000000" w:themeColor="text1"/>
          <w:sz w:val="26"/>
          <w:szCs w:val="26"/>
          <w:lang w:val="vi-VN"/>
        </w:rPr>
      </w:pPr>
      <w:r>
        <w:rPr>
          <w:rFonts w:ascii="Times New Roman" w:hAnsi="Times New Roman" w:cs="Times New Roman"/>
          <w:b/>
          <w:color w:val="000000" w:themeColor="text1"/>
          <w:sz w:val="26"/>
          <w:szCs w:val="26"/>
          <w:lang w:val="vi-VN"/>
        </w:rPr>
        <w:lastRenderedPageBreak/>
        <w:t>MỤC LỤC</w:t>
      </w:r>
    </w:p>
    <w:sdt>
      <w:sdtPr>
        <w:rPr>
          <w:rFonts w:ascii="Times New Roman" w:eastAsiaTheme="minorEastAsia" w:hAnsi="Times New Roman" w:cs="Times New Roman"/>
          <w:color w:val="auto"/>
          <w:sz w:val="26"/>
          <w:szCs w:val="26"/>
          <w:lang w:eastAsia="zh-CN"/>
        </w:rPr>
        <w:id w:val="-421562945"/>
        <w:docPartObj>
          <w:docPartGallery w:val="Table of Contents"/>
          <w:docPartUnique/>
        </w:docPartObj>
      </w:sdtPr>
      <w:sdtEndPr>
        <w:rPr>
          <w:b/>
          <w:bCs/>
          <w:noProof/>
        </w:rPr>
      </w:sdtEndPr>
      <w:sdtContent>
        <w:p w14:paraId="16655915" w14:textId="42A79617" w:rsidR="00302501" w:rsidRPr="00454CAF" w:rsidRDefault="00302501">
          <w:pPr>
            <w:pStyle w:val="TOCHeading"/>
            <w:rPr>
              <w:rFonts w:ascii="Times New Roman" w:hAnsi="Times New Roman" w:cs="Times New Roman"/>
              <w:sz w:val="26"/>
              <w:szCs w:val="26"/>
            </w:rPr>
          </w:pPr>
        </w:p>
        <w:p w14:paraId="3E55F53D" w14:textId="38ED6B77" w:rsidR="00454CAF" w:rsidRPr="00454CAF" w:rsidRDefault="00302501">
          <w:pPr>
            <w:pStyle w:val="TOC1"/>
            <w:tabs>
              <w:tab w:val="left" w:pos="1680"/>
              <w:tab w:val="right" w:leader="dot" w:pos="8919"/>
            </w:tabs>
            <w:rPr>
              <w:rFonts w:ascii="Times New Roman" w:hAnsi="Times New Roman" w:cs="Times New Roman"/>
              <w:noProof/>
              <w:sz w:val="26"/>
              <w:szCs w:val="26"/>
              <w:lang w:val="vi-VN" w:eastAsia="vi-VN"/>
            </w:rPr>
          </w:pPr>
          <w:r w:rsidRPr="00454CAF">
            <w:rPr>
              <w:rFonts w:ascii="Times New Roman" w:hAnsi="Times New Roman" w:cs="Times New Roman"/>
              <w:sz w:val="26"/>
              <w:szCs w:val="26"/>
            </w:rPr>
            <w:fldChar w:fldCharType="begin"/>
          </w:r>
          <w:r w:rsidRPr="00454CAF">
            <w:rPr>
              <w:rFonts w:ascii="Times New Roman" w:hAnsi="Times New Roman" w:cs="Times New Roman"/>
              <w:sz w:val="26"/>
              <w:szCs w:val="26"/>
            </w:rPr>
            <w:instrText xml:space="preserve"> TOC \o "1-3" \h \z \u </w:instrText>
          </w:r>
          <w:r w:rsidRPr="00454CAF">
            <w:rPr>
              <w:rFonts w:ascii="Times New Roman" w:hAnsi="Times New Roman" w:cs="Times New Roman"/>
              <w:sz w:val="26"/>
              <w:szCs w:val="26"/>
            </w:rPr>
            <w:fldChar w:fldCharType="separate"/>
          </w:r>
          <w:hyperlink w:anchor="_Toc160437820" w:history="1">
            <w:r w:rsidR="00454CAF" w:rsidRPr="00454CAF">
              <w:rPr>
                <w:rStyle w:val="Hyperlink"/>
                <w:rFonts w:ascii="Times New Roman" w:hAnsi="Times New Roman" w:cs="Times New Roman"/>
                <w:noProof/>
                <w:sz w:val="26"/>
                <w:szCs w:val="26"/>
              </w:rPr>
              <w:t>CHƯƠNG 1</w:t>
            </w:r>
            <w:r w:rsidR="00454CAF" w:rsidRPr="00454CAF">
              <w:rPr>
                <w:rFonts w:ascii="Times New Roman" w:hAnsi="Times New Roman" w:cs="Times New Roman"/>
                <w:noProof/>
                <w:sz w:val="26"/>
                <w:szCs w:val="26"/>
                <w:lang w:val="vi-VN" w:eastAsia="vi-VN"/>
              </w:rPr>
              <w:tab/>
            </w:r>
            <w:r w:rsidR="00454CAF" w:rsidRPr="00454CAF">
              <w:rPr>
                <w:rStyle w:val="Hyperlink"/>
                <w:rFonts w:ascii="Times New Roman" w:hAnsi="Times New Roman" w:cs="Times New Roman"/>
                <w:noProof/>
                <w:sz w:val="26"/>
                <w:szCs w:val="26"/>
              </w:rPr>
              <w:t>:</w:t>
            </w:r>
            <w:r w:rsidR="00454CAF" w:rsidRPr="00454CAF">
              <w:rPr>
                <w:rStyle w:val="Hyperlink"/>
                <w:rFonts w:ascii="Times New Roman" w:hAnsi="Times New Roman" w:cs="Times New Roman"/>
                <w:noProof/>
                <w:sz w:val="26"/>
                <w:szCs w:val="26"/>
                <w:lang w:val="vi-VN"/>
              </w:rPr>
              <w:t xml:space="preserve"> T</w:t>
            </w:r>
            <w:r w:rsidR="00454CAF" w:rsidRPr="00454CAF">
              <w:rPr>
                <w:rStyle w:val="Hyperlink"/>
                <w:rFonts w:ascii="Times New Roman" w:hAnsi="Times New Roman" w:cs="Times New Roman"/>
                <w:noProof/>
                <w:sz w:val="26"/>
                <w:szCs w:val="26"/>
              </w:rPr>
              <w:t>ỔNG QUAN</w:t>
            </w:r>
            <w:r w:rsidR="00454CAF" w:rsidRPr="00454CAF">
              <w:rPr>
                <w:rFonts w:ascii="Times New Roman" w:hAnsi="Times New Roman" w:cs="Times New Roman"/>
                <w:noProof/>
                <w:webHidden/>
                <w:sz w:val="26"/>
                <w:szCs w:val="26"/>
              </w:rPr>
              <w:tab/>
            </w:r>
            <w:r w:rsidR="00454CAF" w:rsidRPr="00454CAF">
              <w:rPr>
                <w:rFonts w:ascii="Times New Roman" w:hAnsi="Times New Roman" w:cs="Times New Roman"/>
                <w:noProof/>
                <w:webHidden/>
                <w:sz w:val="26"/>
                <w:szCs w:val="26"/>
              </w:rPr>
              <w:fldChar w:fldCharType="begin"/>
            </w:r>
            <w:r w:rsidR="00454CAF" w:rsidRPr="00454CAF">
              <w:rPr>
                <w:rFonts w:ascii="Times New Roman" w:hAnsi="Times New Roman" w:cs="Times New Roman"/>
                <w:noProof/>
                <w:webHidden/>
                <w:sz w:val="26"/>
                <w:szCs w:val="26"/>
              </w:rPr>
              <w:instrText xml:space="preserve"> PAGEREF _Toc160437820 \h </w:instrText>
            </w:r>
            <w:r w:rsidR="00454CAF" w:rsidRPr="00454CAF">
              <w:rPr>
                <w:rFonts w:ascii="Times New Roman" w:hAnsi="Times New Roman" w:cs="Times New Roman"/>
                <w:noProof/>
                <w:webHidden/>
                <w:sz w:val="26"/>
                <w:szCs w:val="26"/>
              </w:rPr>
            </w:r>
            <w:r w:rsidR="00454CAF" w:rsidRPr="00454CAF">
              <w:rPr>
                <w:rFonts w:ascii="Times New Roman" w:hAnsi="Times New Roman" w:cs="Times New Roman"/>
                <w:noProof/>
                <w:webHidden/>
                <w:sz w:val="26"/>
                <w:szCs w:val="26"/>
              </w:rPr>
              <w:fldChar w:fldCharType="separate"/>
            </w:r>
            <w:r w:rsidR="00F93350">
              <w:rPr>
                <w:rFonts w:ascii="Times New Roman" w:hAnsi="Times New Roman" w:cs="Times New Roman"/>
                <w:noProof/>
                <w:webHidden/>
                <w:sz w:val="26"/>
                <w:szCs w:val="26"/>
              </w:rPr>
              <w:t>8</w:t>
            </w:r>
            <w:r w:rsidR="00454CAF" w:rsidRPr="00454CAF">
              <w:rPr>
                <w:rFonts w:ascii="Times New Roman" w:hAnsi="Times New Roman" w:cs="Times New Roman"/>
                <w:noProof/>
                <w:webHidden/>
                <w:sz w:val="26"/>
                <w:szCs w:val="26"/>
              </w:rPr>
              <w:fldChar w:fldCharType="end"/>
            </w:r>
          </w:hyperlink>
        </w:p>
        <w:p w14:paraId="02ADFBC8" w14:textId="629EAD81" w:rsidR="00454CAF" w:rsidRPr="00454CAF" w:rsidRDefault="001B51BD">
          <w:pPr>
            <w:pStyle w:val="TOC2"/>
            <w:tabs>
              <w:tab w:val="right" w:leader="dot" w:pos="8919"/>
            </w:tabs>
            <w:ind w:left="400"/>
            <w:rPr>
              <w:rFonts w:ascii="Times New Roman" w:hAnsi="Times New Roman" w:cs="Times New Roman"/>
              <w:noProof/>
              <w:sz w:val="26"/>
              <w:szCs w:val="26"/>
              <w:lang w:val="vi-VN" w:eastAsia="vi-VN"/>
            </w:rPr>
          </w:pPr>
          <w:hyperlink w:anchor="_Toc160437821" w:history="1">
            <w:r w:rsidR="00454CAF" w:rsidRPr="00454CAF">
              <w:rPr>
                <w:rStyle w:val="Hyperlink"/>
                <w:rFonts w:ascii="Times New Roman" w:hAnsi="Times New Roman" w:cs="Times New Roman"/>
                <w:noProof/>
                <w:sz w:val="26"/>
                <w:szCs w:val="26"/>
                <w:lang w:val="vi-VN"/>
              </w:rPr>
              <w:t>1.1 Mô tả bài toán và đặc tả đề tài</w:t>
            </w:r>
            <w:r w:rsidR="00454CAF" w:rsidRPr="00454CAF">
              <w:rPr>
                <w:rFonts w:ascii="Times New Roman" w:hAnsi="Times New Roman" w:cs="Times New Roman"/>
                <w:noProof/>
                <w:webHidden/>
                <w:sz w:val="26"/>
                <w:szCs w:val="26"/>
              </w:rPr>
              <w:tab/>
            </w:r>
            <w:r w:rsidR="00454CAF" w:rsidRPr="00454CAF">
              <w:rPr>
                <w:rFonts w:ascii="Times New Roman" w:hAnsi="Times New Roman" w:cs="Times New Roman"/>
                <w:noProof/>
                <w:webHidden/>
                <w:sz w:val="26"/>
                <w:szCs w:val="26"/>
              </w:rPr>
              <w:fldChar w:fldCharType="begin"/>
            </w:r>
            <w:r w:rsidR="00454CAF" w:rsidRPr="00454CAF">
              <w:rPr>
                <w:rFonts w:ascii="Times New Roman" w:hAnsi="Times New Roman" w:cs="Times New Roman"/>
                <w:noProof/>
                <w:webHidden/>
                <w:sz w:val="26"/>
                <w:szCs w:val="26"/>
              </w:rPr>
              <w:instrText xml:space="preserve"> PAGEREF _Toc160437821 \h </w:instrText>
            </w:r>
            <w:r w:rsidR="00454CAF" w:rsidRPr="00454CAF">
              <w:rPr>
                <w:rFonts w:ascii="Times New Roman" w:hAnsi="Times New Roman" w:cs="Times New Roman"/>
                <w:noProof/>
                <w:webHidden/>
                <w:sz w:val="26"/>
                <w:szCs w:val="26"/>
              </w:rPr>
            </w:r>
            <w:r w:rsidR="00454CAF" w:rsidRPr="00454CAF">
              <w:rPr>
                <w:rFonts w:ascii="Times New Roman" w:hAnsi="Times New Roman" w:cs="Times New Roman"/>
                <w:noProof/>
                <w:webHidden/>
                <w:sz w:val="26"/>
                <w:szCs w:val="26"/>
              </w:rPr>
              <w:fldChar w:fldCharType="separate"/>
            </w:r>
            <w:r w:rsidR="00F93350">
              <w:rPr>
                <w:rFonts w:ascii="Times New Roman" w:hAnsi="Times New Roman" w:cs="Times New Roman"/>
                <w:noProof/>
                <w:webHidden/>
                <w:sz w:val="26"/>
                <w:szCs w:val="26"/>
              </w:rPr>
              <w:t>8</w:t>
            </w:r>
            <w:r w:rsidR="00454CAF" w:rsidRPr="00454CAF">
              <w:rPr>
                <w:rFonts w:ascii="Times New Roman" w:hAnsi="Times New Roman" w:cs="Times New Roman"/>
                <w:noProof/>
                <w:webHidden/>
                <w:sz w:val="26"/>
                <w:szCs w:val="26"/>
              </w:rPr>
              <w:fldChar w:fldCharType="end"/>
            </w:r>
          </w:hyperlink>
        </w:p>
        <w:p w14:paraId="67A0DA3B" w14:textId="670932E2" w:rsidR="00454CAF" w:rsidRPr="00454CAF" w:rsidRDefault="001B51BD">
          <w:pPr>
            <w:pStyle w:val="TOC2"/>
            <w:tabs>
              <w:tab w:val="right" w:leader="dot" w:pos="8919"/>
            </w:tabs>
            <w:ind w:left="400"/>
            <w:rPr>
              <w:rFonts w:ascii="Times New Roman" w:hAnsi="Times New Roman" w:cs="Times New Roman"/>
              <w:noProof/>
              <w:sz w:val="26"/>
              <w:szCs w:val="26"/>
              <w:lang w:val="vi-VN" w:eastAsia="vi-VN"/>
            </w:rPr>
          </w:pPr>
          <w:hyperlink w:anchor="_Toc160437822" w:history="1">
            <w:r w:rsidR="00454CAF" w:rsidRPr="00454CAF">
              <w:rPr>
                <w:rStyle w:val="Hyperlink"/>
                <w:rFonts w:ascii="Times New Roman" w:hAnsi="Times New Roman" w:cs="Times New Roman"/>
                <w:noProof/>
                <w:sz w:val="26"/>
                <w:szCs w:val="26"/>
                <w:lang w:val="vi-VN"/>
              </w:rPr>
              <w:t>1.2 Mục tiêu cần đạt được và hướng giải quyết</w:t>
            </w:r>
            <w:r w:rsidR="00454CAF" w:rsidRPr="00454CAF">
              <w:rPr>
                <w:rFonts w:ascii="Times New Roman" w:hAnsi="Times New Roman" w:cs="Times New Roman"/>
                <w:noProof/>
                <w:webHidden/>
                <w:sz w:val="26"/>
                <w:szCs w:val="26"/>
              </w:rPr>
              <w:tab/>
            </w:r>
            <w:r w:rsidR="00454CAF" w:rsidRPr="00454CAF">
              <w:rPr>
                <w:rFonts w:ascii="Times New Roman" w:hAnsi="Times New Roman" w:cs="Times New Roman"/>
                <w:noProof/>
                <w:webHidden/>
                <w:sz w:val="26"/>
                <w:szCs w:val="26"/>
              </w:rPr>
              <w:fldChar w:fldCharType="begin"/>
            </w:r>
            <w:r w:rsidR="00454CAF" w:rsidRPr="00454CAF">
              <w:rPr>
                <w:rFonts w:ascii="Times New Roman" w:hAnsi="Times New Roman" w:cs="Times New Roman"/>
                <w:noProof/>
                <w:webHidden/>
                <w:sz w:val="26"/>
                <w:szCs w:val="26"/>
              </w:rPr>
              <w:instrText xml:space="preserve"> PAGEREF _Toc160437822 \h </w:instrText>
            </w:r>
            <w:r w:rsidR="00454CAF" w:rsidRPr="00454CAF">
              <w:rPr>
                <w:rFonts w:ascii="Times New Roman" w:hAnsi="Times New Roman" w:cs="Times New Roman"/>
                <w:noProof/>
                <w:webHidden/>
                <w:sz w:val="26"/>
                <w:szCs w:val="26"/>
              </w:rPr>
            </w:r>
            <w:r w:rsidR="00454CAF" w:rsidRPr="00454CAF">
              <w:rPr>
                <w:rFonts w:ascii="Times New Roman" w:hAnsi="Times New Roman" w:cs="Times New Roman"/>
                <w:noProof/>
                <w:webHidden/>
                <w:sz w:val="26"/>
                <w:szCs w:val="26"/>
              </w:rPr>
              <w:fldChar w:fldCharType="separate"/>
            </w:r>
            <w:r w:rsidR="00F93350">
              <w:rPr>
                <w:rFonts w:ascii="Times New Roman" w:hAnsi="Times New Roman" w:cs="Times New Roman"/>
                <w:noProof/>
                <w:webHidden/>
                <w:sz w:val="26"/>
                <w:szCs w:val="26"/>
              </w:rPr>
              <w:t>8</w:t>
            </w:r>
            <w:r w:rsidR="00454CAF" w:rsidRPr="00454CAF">
              <w:rPr>
                <w:rFonts w:ascii="Times New Roman" w:hAnsi="Times New Roman" w:cs="Times New Roman"/>
                <w:noProof/>
                <w:webHidden/>
                <w:sz w:val="26"/>
                <w:szCs w:val="26"/>
              </w:rPr>
              <w:fldChar w:fldCharType="end"/>
            </w:r>
          </w:hyperlink>
        </w:p>
        <w:p w14:paraId="20E0FA94" w14:textId="6CE7F902" w:rsidR="00454CAF" w:rsidRPr="00454CAF" w:rsidRDefault="001B51BD">
          <w:pPr>
            <w:pStyle w:val="TOC1"/>
            <w:tabs>
              <w:tab w:val="left" w:pos="1680"/>
              <w:tab w:val="right" w:leader="dot" w:pos="8919"/>
            </w:tabs>
            <w:rPr>
              <w:rFonts w:ascii="Times New Roman" w:hAnsi="Times New Roman" w:cs="Times New Roman"/>
              <w:noProof/>
              <w:sz w:val="26"/>
              <w:szCs w:val="26"/>
              <w:lang w:val="vi-VN" w:eastAsia="vi-VN"/>
            </w:rPr>
          </w:pPr>
          <w:hyperlink w:anchor="_Toc160437823" w:history="1">
            <w:r w:rsidR="00454CAF" w:rsidRPr="00454CAF">
              <w:rPr>
                <w:rStyle w:val="Hyperlink"/>
                <w:rFonts w:ascii="Times New Roman" w:hAnsi="Times New Roman" w:cs="Times New Roman"/>
                <w:noProof/>
                <w:sz w:val="26"/>
                <w:szCs w:val="26"/>
                <w:lang w:val="vi-VN"/>
              </w:rPr>
              <w:t>CHƯƠNG 2</w:t>
            </w:r>
            <w:r w:rsidR="00454CAF" w:rsidRPr="00454CAF">
              <w:rPr>
                <w:rFonts w:ascii="Times New Roman" w:hAnsi="Times New Roman" w:cs="Times New Roman"/>
                <w:noProof/>
                <w:sz w:val="26"/>
                <w:szCs w:val="26"/>
                <w:lang w:val="vi-VN" w:eastAsia="vi-VN"/>
              </w:rPr>
              <w:tab/>
            </w:r>
            <w:r w:rsidR="00454CAF" w:rsidRPr="00454CAF">
              <w:rPr>
                <w:rStyle w:val="Hyperlink"/>
                <w:rFonts w:ascii="Times New Roman" w:hAnsi="Times New Roman" w:cs="Times New Roman"/>
                <w:noProof/>
                <w:sz w:val="26"/>
                <w:szCs w:val="26"/>
              </w:rPr>
              <w:t xml:space="preserve">: </w:t>
            </w:r>
            <w:r w:rsidR="00454CAF" w:rsidRPr="00454CAF">
              <w:rPr>
                <w:rStyle w:val="Hyperlink"/>
                <w:rFonts w:ascii="Times New Roman" w:hAnsi="Times New Roman" w:cs="Times New Roman"/>
                <w:noProof/>
                <w:sz w:val="26"/>
                <w:szCs w:val="26"/>
                <w:lang w:val="vi-VN"/>
              </w:rPr>
              <w:t>NGHIÊN CỨU LÝ THUYẾT</w:t>
            </w:r>
            <w:r w:rsidR="00454CAF" w:rsidRPr="00454CAF">
              <w:rPr>
                <w:rFonts w:ascii="Times New Roman" w:hAnsi="Times New Roman" w:cs="Times New Roman"/>
                <w:noProof/>
                <w:webHidden/>
                <w:sz w:val="26"/>
                <w:szCs w:val="26"/>
              </w:rPr>
              <w:tab/>
            </w:r>
            <w:r w:rsidR="00454CAF" w:rsidRPr="00454CAF">
              <w:rPr>
                <w:rFonts w:ascii="Times New Roman" w:hAnsi="Times New Roman" w:cs="Times New Roman"/>
                <w:noProof/>
                <w:webHidden/>
                <w:sz w:val="26"/>
                <w:szCs w:val="26"/>
              </w:rPr>
              <w:fldChar w:fldCharType="begin"/>
            </w:r>
            <w:r w:rsidR="00454CAF" w:rsidRPr="00454CAF">
              <w:rPr>
                <w:rFonts w:ascii="Times New Roman" w:hAnsi="Times New Roman" w:cs="Times New Roman"/>
                <w:noProof/>
                <w:webHidden/>
                <w:sz w:val="26"/>
                <w:szCs w:val="26"/>
              </w:rPr>
              <w:instrText xml:space="preserve"> PAGEREF _Toc160437823 \h </w:instrText>
            </w:r>
            <w:r w:rsidR="00454CAF" w:rsidRPr="00454CAF">
              <w:rPr>
                <w:rFonts w:ascii="Times New Roman" w:hAnsi="Times New Roman" w:cs="Times New Roman"/>
                <w:noProof/>
                <w:webHidden/>
                <w:sz w:val="26"/>
                <w:szCs w:val="26"/>
              </w:rPr>
            </w:r>
            <w:r w:rsidR="00454CAF" w:rsidRPr="00454CAF">
              <w:rPr>
                <w:rFonts w:ascii="Times New Roman" w:hAnsi="Times New Roman" w:cs="Times New Roman"/>
                <w:noProof/>
                <w:webHidden/>
                <w:sz w:val="26"/>
                <w:szCs w:val="26"/>
              </w:rPr>
              <w:fldChar w:fldCharType="separate"/>
            </w:r>
            <w:r w:rsidR="00F93350">
              <w:rPr>
                <w:rFonts w:ascii="Times New Roman" w:hAnsi="Times New Roman" w:cs="Times New Roman"/>
                <w:noProof/>
                <w:webHidden/>
                <w:sz w:val="26"/>
                <w:szCs w:val="26"/>
              </w:rPr>
              <w:t>9</w:t>
            </w:r>
            <w:r w:rsidR="00454CAF" w:rsidRPr="00454CAF">
              <w:rPr>
                <w:rFonts w:ascii="Times New Roman" w:hAnsi="Times New Roman" w:cs="Times New Roman"/>
                <w:noProof/>
                <w:webHidden/>
                <w:sz w:val="26"/>
                <w:szCs w:val="26"/>
              </w:rPr>
              <w:fldChar w:fldCharType="end"/>
            </w:r>
          </w:hyperlink>
        </w:p>
        <w:p w14:paraId="71F9D4E2" w14:textId="7119FDAD" w:rsidR="00454CAF" w:rsidRPr="00454CAF" w:rsidRDefault="001B51BD">
          <w:pPr>
            <w:pStyle w:val="TOC2"/>
            <w:tabs>
              <w:tab w:val="right" w:leader="dot" w:pos="8919"/>
            </w:tabs>
            <w:ind w:left="400"/>
            <w:rPr>
              <w:rFonts w:ascii="Times New Roman" w:hAnsi="Times New Roman" w:cs="Times New Roman"/>
              <w:noProof/>
              <w:sz w:val="26"/>
              <w:szCs w:val="26"/>
              <w:lang w:val="vi-VN" w:eastAsia="vi-VN"/>
            </w:rPr>
          </w:pPr>
          <w:hyperlink w:anchor="_Toc160437824" w:history="1">
            <w:r w:rsidR="00454CAF" w:rsidRPr="00454CAF">
              <w:rPr>
                <w:rStyle w:val="Hyperlink"/>
                <w:rFonts w:ascii="Times New Roman" w:hAnsi="Times New Roman" w:cs="Times New Roman"/>
                <w:noProof/>
                <w:sz w:val="26"/>
                <w:szCs w:val="26"/>
                <w:lang w:val="vi-VN"/>
              </w:rPr>
              <w:t xml:space="preserve">2.1 Giới thiệu về </w:t>
            </w:r>
            <w:r w:rsidR="00454CAF" w:rsidRPr="00454CAF">
              <w:rPr>
                <w:rStyle w:val="Hyperlink"/>
                <w:rFonts w:ascii="Times New Roman" w:hAnsi="Times New Roman" w:cs="Times New Roman"/>
                <w:noProof/>
                <w:sz w:val="26"/>
                <w:szCs w:val="26"/>
                <w:lang w:val="vi-VN" w:eastAsia="vi-VN"/>
              </w:rPr>
              <w:t>php framework</w:t>
            </w:r>
            <w:r w:rsidR="00454CAF" w:rsidRPr="00454CAF">
              <w:rPr>
                <w:rFonts w:ascii="Times New Roman" w:hAnsi="Times New Roman" w:cs="Times New Roman"/>
                <w:noProof/>
                <w:webHidden/>
                <w:sz w:val="26"/>
                <w:szCs w:val="26"/>
              </w:rPr>
              <w:tab/>
            </w:r>
            <w:r w:rsidR="00454CAF" w:rsidRPr="00454CAF">
              <w:rPr>
                <w:rFonts w:ascii="Times New Roman" w:hAnsi="Times New Roman" w:cs="Times New Roman"/>
                <w:noProof/>
                <w:webHidden/>
                <w:sz w:val="26"/>
                <w:szCs w:val="26"/>
              </w:rPr>
              <w:fldChar w:fldCharType="begin"/>
            </w:r>
            <w:r w:rsidR="00454CAF" w:rsidRPr="00454CAF">
              <w:rPr>
                <w:rFonts w:ascii="Times New Roman" w:hAnsi="Times New Roman" w:cs="Times New Roman"/>
                <w:noProof/>
                <w:webHidden/>
                <w:sz w:val="26"/>
                <w:szCs w:val="26"/>
              </w:rPr>
              <w:instrText xml:space="preserve"> PAGEREF _Toc160437824 \h </w:instrText>
            </w:r>
            <w:r w:rsidR="00454CAF" w:rsidRPr="00454CAF">
              <w:rPr>
                <w:rFonts w:ascii="Times New Roman" w:hAnsi="Times New Roman" w:cs="Times New Roman"/>
                <w:noProof/>
                <w:webHidden/>
                <w:sz w:val="26"/>
                <w:szCs w:val="26"/>
              </w:rPr>
            </w:r>
            <w:r w:rsidR="00454CAF" w:rsidRPr="00454CAF">
              <w:rPr>
                <w:rFonts w:ascii="Times New Roman" w:hAnsi="Times New Roman" w:cs="Times New Roman"/>
                <w:noProof/>
                <w:webHidden/>
                <w:sz w:val="26"/>
                <w:szCs w:val="26"/>
              </w:rPr>
              <w:fldChar w:fldCharType="separate"/>
            </w:r>
            <w:r w:rsidR="00F93350">
              <w:rPr>
                <w:rFonts w:ascii="Times New Roman" w:hAnsi="Times New Roman" w:cs="Times New Roman"/>
                <w:noProof/>
                <w:webHidden/>
                <w:sz w:val="26"/>
                <w:szCs w:val="26"/>
              </w:rPr>
              <w:t>9</w:t>
            </w:r>
            <w:r w:rsidR="00454CAF" w:rsidRPr="00454CAF">
              <w:rPr>
                <w:rFonts w:ascii="Times New Roman" w:hAnsi="Times New Roman" w:cs="Times New Roman"/>
                <w:noProof/>
                <w:webHidden/>
                <w:sz w:val="26"/>
                <w:szCs w:val="26"/>
              </w:rPr>
              <w:fldChar w:fldCharType="end"/>
            </w:r>
          </w:hyperlink>
        </w:p>
        <w:p w14:paraId="1868C921" w14:textId="7C7B05F5" w:rsidR="00454CAF" w:rsidRPr="00454CAF" w:rsidRDefault="001B51BD">
          <w:pPr>
            <w:pStyle w:val="TOC3"/>
            <w:tabs>
              <w:tab w:val="right" w:leader="dot" w:pos="8919"/>
            </w:tabs>
            <w:ind w:left="800"/>
            <w:rPr>
              <w:rFonts w:ascii="Times New Roman" w:hAnsi="Times New Roman" w:cs="Times New Roman"/>
              <w:noProof/>
              <w:sz w:val="26"/>
              <w:szCs w:val="26"/>
              <w:lang w:val="vi-VN" w:eastAsia="vi-VN"/>
            </w:rPr>
          </w:pPr>
          <w:hyperlink w:anchor="_Toc160437825" w:history="1">
            <w:r w:rsidR="00454CAF" w:rsidRPr="00454CAF">
              <w:rPr>
                <w:rStyle w:val="Hyperlink"/>
                <w:rFonts w:ascii="Times New Roman" w:hAnsi="Times New Roman" w:cs="Times New Roman"/>
                <w:noProof/>
                <w:sz w:val="26"/>
                <w:szCs w:val="26"/>
                <w:lang w:val="vi-VN"/>
              </w:rPr>
              <w:t>2.1.1 Giới thiệu về PHP</w:t>
            </w:r>
            <w:r w:rsidR="00454CAF" w:rsidRPr="00454CAF">
              <w:rPr>
                <w:rFonts w:ascii="Times New Roman" w:hAnsi="Times New Roman" w:cs="Times New Roman"/>
                <w:noProof/>
                <w:webHidden/>
                <w:sz w:val="26"/>
                <w:szCs w:val="26"/>
              </w:rPr>
              <w:tab/>
            </w:r>
            <w:r w:rsidR="00454CAF" w:rsidRPr="00454CAF">
              <w:rPr>
                <w:rFonts w:ascii="Times New Roman" w:hAnsi="Times New Roman" w:cs="Times New Roman"/>
                <w:noProof/>
                <w:webHidden/>
                <w:sz w:val="26"/>
                <w:szCs w:val="26"/>
              </w:rPr>
              <w:fldChar w:fldCharType="begin"/>
            </w:r>
            <w:r w:rsidR="00454CAF" w:rsidRPr="00454CAF">
              <w:rPr>
                <w:rFonts w:ascii="Times New Roman" w:hAnsi="Times New Roman" w:cs="Times New Roman"/>
                <w:noProof/>
                <w:webHidden/>
                <w:sz w:val="26"/>
                <w:szCs w:val="26"/>
              </w:rPr>
              <w:instrText xml:space="preserve"> PAGEREF _Toc160437825 \h </w:instrText>
            </w:r>
            <w:r w:rsidR="00454CAF" w:rsidRPr="00454CAF">
              <w:rPr>
                <w:rFonts w:ascii="Times New Roman" w:hAnsi="Times New Roman" w:cs="Times New Roman"/>
                <w:noProof/>
                <w:webHidden/>
                <w:sz w:val="26"/>
                <w:szCs w:val="26"/>
              </w:rPr>
            </w:r>
            <w:r w:rsidR="00454CAF" w:rsidRPr="00454CAF">
              <w:rPr>
                <w:rFonts w:ascii="Times New Roman" w:hAnsi="Times New Roman" w:cs="Times New Roman"/>
                <w:noProof/>
                <w:webHidden/>
                <w:sz w:val="26"/>
                <w:szCs w:val="26"/>
              </w:rPr>
              <w:fldChar w:fldCharType="separate"/>
            </w:r>
            <w:r w:rsidR="00F93350">
              <w:rPr>
                <w:rFonts w:ascii="Times New Roman" w:hAnsi="Times New Roman" w:cs="Times New Roman"/>
                <w:noProof/>
                <w:webHidden/>
                <w:sz w:val="26"/>
                <w:szCs w:val="26"/>
              </w:rPr>
              <w:t>9</w:t>
            </w:r>
            <w:r w:rsidR="00454CAF" w:rsidRPr="00454CAF">
              <w:rPr>
                <w:rFonts w:ascii="Times New Roman" w:hAnsi="Times New Roman" w:cs="Times New Roman"/>
                <w:noProof/>
                <w:webHidden/>
                <w:sz w:val="26"/>
                <w:szCs w:val="26"/>
              </w:rPr>
              <w:fldChar w:fldCharType="end"/>
            </w:r>
          </w:hyperlink>
        </w:p>
        <w:p w14:paraId="06F8C78A" w14:textId="24E16A3F" w:rsidR="00454CAF" w:rsidRPr="00454CAF" w:rsidRDefault="001B51BD">
          <w:pPr>
            <w:pStyle w:val="TOC3"/>
            <w:tabs>
              <w:tab w:val="right" w:leader="dot" w:pos="8919"/>
            </w:tabs>
            <w:ind w:left="800"/>
            <w:rPr>
              <w:rFonts w:ascii="Times New Roman" w:hAnsi="Times New Roman" w:cs="Times New Roman"/>
              <w:noProof/>
              <w:sz w:val="26"/>
              <w:szCs w:val="26"/>
              <w:lang w:val="vi-VN" w:eastAsia="vi-VN"/>
            </w:rPr>
          </w:pPr>
          <w:hyperlink w:anchor="_Toc160437826" w:history="1">
            <w:r w:rsidR="00454CAF" w:rsidRPr="00454CAF">
              <w:rPr>
                <w:rStyle w:val="Hyperlink"/>
                <w:rFonts w:ascii="Times New Roman" w:hAnsi="Times New Roman" w:cs="Times New Roman"/>
                <w:noProof/>
                <w:sz w:val="26"/>
                <w:szCs w:val="26"/>
                <w:lang w:val="vi-VN"/>
              </w:rPr>
              <w:t>2</w:t>
            </w:r>
            <w:r w:rsidR="00454CAF" w:rsidRPr="00454CAF">
              <w:rPr>
                <w:rStyle w:val="Hyperlink"/>
                <w:rFonts w:ascii="Times New Roman" w:hAnsi="Times New Roman" w:cs="Times New Roman"/>
                <w:noProof/>
                <w:sz w:val="26"/>
                <w:szCs w:val="26"/>
              </w:rPr>
              <w:t>.</w:t>
            </w:r>
            <w:r w:rsidR="00454CAF" w:rsidRPr="00454CAF">
              <w:rPr>
                <w:rStyle w:val="Hyperlink"/>
                <w:rFonts w:ascii="Times New Roman" w:hAnsi="Times New Roman" w:cs="Times New Roman"/>
                <w:noProof/>
                <w:sz w:val="26"/>
                <w:szCs w:val="26"/>
                <w:lang w:val="vi-VN"/>
              </w:rPr>
              <w:t>1.2</w:t>
            </w:r>
            <w:r w:rsidR="00454CAF" w:rsidRPr="00454CAF">
              <w:rPr>
                <w:rStyle w:val="Hyperlink"/>
                <w:rFonts w:ascii="Times New Roman" w:hAnsi="Times New Roman" w:cs="Times New Roman"/>
                <w:noProof/>
                <w:sz w:val="26"/>
                <w:szCs w:val="26"/>
              </w:rPr>
              <w:t xml:space="preserve"> </w:t>
            </w:r>
            <w:r w:rsidR="00454CAF" w:rsidRPr="00454CAF">
              <w:rPr>
                <w:rStyle w:val="Hyperlink"/>
                <w:rFonts w:ascii="Times New Roman" w:hAnsi="Times New Roman" w:cs="Times New Roman"/>
                <w:noProof/>
                <w:sz w:val="26"/>
                <w:szCs w:val="26"/>
                <w:lang w:val="vi-VN"/>
              </w:rPr>
              <w:t>MySQL</w:t>
            </w:r>
            <w:r w:rsidR="00454CAF" w:rsidRPr="00454CAF">
              <w:rPr>
                <w:rFonts w:ascii="Times New Roman" w:hAnsi="Times New Roman" w:cs="Times New Roman"/>
                <w:noProof/>
                <w:webHidden/>
                <w:sz w:val="26"/>
                <w:szCs w:val="26"/>
              </w:rPr>
              <w:tab/>
            </w:r>
            <w:r w:rsidR="00454CAF" w:rsidRPr="00454CAF">
              <w:rPr>
                <w:rFonts w:ascii="Times New Roman" w:hAnsi="Times New Roman" w:cs="Times New Roman"/>
                <w:noProof/>
                <w:webHidden/>
                <w:sz w:val="26"/>
                <w:szCs w:val="26"/>
              </w:rPr>
              <w:fldChar w:fldCharType="begin"/>
            </w:r>
            <w:r w:rsidR="00454CAF" w:rsidRPr="00454CAF">
              <w:rPr>
                <w:rFonts w:ascii="Times New Roman" w:hAnsi="Times New Roman" w:cs="Times New Roman"/>
                <w:noProof/>
                <w:webHidden/>
                <w:sz w:val="26"/>
                <w:szCs w:val="26"/>
              </w:rPr>
              <w:instrText xml:space="preserve"> PAGEREF _Toc160437826 \h </w:instrText>
            </w:r>
            <w:r w:rsidR="00454CAF" w:rsidRPr="00454CAF">
              <w:rPr>
                <w:rFonts w:ascii="Times New Roman" w:hAnsi="Times New Roman" w:cs="Times New Roman"/>
                <w:noProof/>
                <w:webHidden/>
                <w:sz w:val="26"/>
                <w:szCs w:val="26"/>
              </w:rPr>
            </w:r>
            <w:r w:rsidR="00454CAF" w:rsidRPr="00454CAF">
              <w:rPr>
                <w:rFonts w:ascii="Times New Roman" w:hAnsi="Times New Roman" w:cs="Times New Roman"/>
                <w:noProof/>
                <w:webHidden/>
                <w:sz w:val="26"/>
                <w:szCs w:val="26"/>
              </w:rPr>
              <w:fldChar w:fldCharType="separate"/>
            </w:r>
            <w:r w:rsidR="00F93350">
              <w:rPr>
                <w:rFonts w:ascii="Times New Roman" w:hAnsi="Times New Roman" w:cs="Times New Roman"/>
                <w:noProof/>
                <w:webHidden/>
                <w:sz w:val="26"/>
                <w:szCs w:val="26"/>
              </w:rPr>
              <w:t>10</w:t>
            </w:r>
            <w:r w:rsidR="00454CAF" w:rsidRPr="00454CAF">
              <w:rPr>
                <w:rFonts w:ascii="Times New Roman" w:hAnsi="Times New Roman" w:cs="Times New Roman"/>
                <w:noProof/>
                <w:webHidden/>
                <w:sz w:val="26"/>
                <w:szCs w:val="26"/>
              </w:rPr>
              <w:fldChar w:fldCharType="end"/>
            </w:r>
          </w:hyperlink>
        </w:p>
        <w:p w14:paraId="110BB6BA" w14:textId="331D9F8D" w:rsidR="00454CAF" w:rsidRPr="00454CAF" w:rsidRDefault="001B51BD">
          <w:pPr>
            <w:pStyle w:val="TOC3"/>
            <w:tabs>
              <w:tab w:val="right" w:leader="dot" w:pos="8919"/>
            </w:tabs>
            <w:ind w:left="800"/>
            <w:rPr>
              <w:rFonts w:ascii="Times New Roman" w:hAnsi="Times New Roman" w:cs="Times New Roman"/>
              <w:noProof/>
              <w:sz w:val="26"/>
              <w:szCs w:val="26"/>
              <w:lang w:val="vi-VN" w:eastAsia="vi-VN"/>
            </w:rPr>
          </w:pPr>
          <w:hyperlink w:anchor="_Toc160437827" w:history="1">
            <w:r w:rsidR="00454CAF" w:rsidRPr="00454CAF">
              <w:rPr>
                <w:rStyle w:val="Hyperlink"/>
                <w:rFonts w:ascii="Times New Roman" w:hAnsi="Times New Roman" w:cs="Times New Roman"/>
                <w:noProof/>
                <w:sz w:val="26"/>
                <w:szCs w:val="26"/>
                <w:lang w:val="vi-VN"/>
              </w:rPr>
              <w:t>2</w:t>
            </w:r>
            <w:r w:rsidR="00454CAF" w:rsidRPr="00454CAF">
              <w:rPr>
                <w:rStyle w:val="Hyperlink"/>
                <w:rFonts w:ascii="Times New Roman" w:hAnsi="Times New Roman" w:cs="Times New Roman"/>
                <w:noProof/>
                <w:sz w:val="26"/>
                <w:szCs w:val="26"/>
              </w:rPr>
              <w:t>.</w:t>
            </w:r>
            <w:r w:rsidR="00454CAF" w:rsidRPr="00454CAF">
              <w:rPr>
                <w:rStyle w:val="Hyperlink"/>
                <w:rFonts w:ascii="Times New Roman" w:hAnsi="Times New Roman" w:cs="Times New Roman"/>
                <w:noProof/>
                <w:sz w:val="26"/>
                <w:szCs w:val="26"/>
                <w:lang w:val="vi-VN"/>
              </w:rPr>
              <w:t>1.</w:t>
            </w:r>
            <w:r w:rsidR="00454CAF" w:rsidRPr="00454CAF">
              <w:rPr>
                <w:rStyle w:val="Hyperlink"/>
                <w:rFonts w:ascii="Times New Roman" w:hAnsi="Times New Roman" w:cs="Times New Roman"/>
                <w:noProof/>
                <w:sz w:val="26"/>
                <w:szCs w:val="26"/>
              </w:rPr>
              <w:t xml:space="preserve">3 </w:t>
            </w:r>
            <w:r w:rsidR="00454CAF" w:rsidRPr="00454CAF">
              <w:rPr>
                <w:rStyle w:val="Hyperlink"/>
                <w:rFonts w:ascii="Times New Roman" w:hAnsi="Times New Roman" w:cs="Times New Roman"/>
                <w:noProof/>
                <w:sz w:val="26"/>
                <w:szCs w:val="26"/>
                <w:lang w:val="vi-VN"/>
              </w:rPr>
              <w:t>Famework</w:t>
            </w:r>
            <w:r w:rsidR="00454CAF" w:rsidRPr="00454CAF">
              <w:rPr>
                <w:rFonts w:ascii="Times New Roman" w:hAnsi="Times New Roman" w:cs="Times New Roman"/>
                <w:noProof/>
                <w:webHidden/>
                <w:sz w:val="26"/>
                <w:szCs w:val="26"/>
              </w:rPr>
              <w:tab/>
            </w:r>
            <w:r w:rsidR="00454CAF" w:rsidRPr="00454CAF">
              <w:rPr>
                <w:rFonts w:ascii="Times New Roman" w:hAnsi="Times New Roman" w:cs="Times New Roman"/>
                <w:noProof/>
                <w:webHidden/>
                <w:sz w:val="26"/>
                <w:szCs w:val="26"/>
              </w:rPr>
              <w:fldChar w:fldCharType="begin"/>
            </w:r>
            <w:r w:rsidR="00454CAF" w:rsidRPr="00454CAF">
              <w:rPr>
                <w:rFonts w:ascii="Times New Roman" w:hAnsi="Times New Roman" w:cs="Times New Roman"/>
                <w:noProof/>
                <w:webHidden/>
                <w:sz w:val="26"/>
                <w:szCs w:val="26"/>
              </w:rPr>
              <w:instrText xml:space="preserve"> PAGEREF _Toc160437827 \h </w:instrText>
            </w:r>
            <w:r w:rsidR="00454CAF" w:rsidRPr="00454CAF">
              <w:rPr>
                <w:rFonts w:ascii="Times New Roman" w:hAnsi="Times New Roman" w:cs="Times New Roman"/>
                <w:noProof/>
                <w:webHidden/>
                <w:sz w:val="26"/>
                <w:szCs w:val="26"/>
              </w:rPr>
            </w:r>
            <w:r w:rsidR="00454CAF" w:rsidRPr="00454CAF">
              <w:rPr>
                <w:rFonts w:ascii="Times New Roman" w:hAnsi="Times New Roman" w:cs="Times New Roman"/>
                <w:noProof/>
                <w:webHidden/>
                <w:sz w:val="26"/>
                <w:szCs w:val="26"/>
              </w:rPr>
              <w:fldChar w:fldCharType="separate"/>
            </w:r>
            <w:r w:rsidR="00F93350">
              <w:rPr>
                <w:rFonts w:ascii="Times New Roman" w:hAnsi="Times New Roman" w:cs="Times New Roman"/>
                <w:noProof/>
                <w:webHidden/>
                <w:sz w:val="26"/>
                <w:szCs w:val="26"/>
              </w:rPr>
              <w:t>10</w:t>
            </w:r>
            <w:r w:rsidR="00454CAF" w:rsidRPr="00454CAF">
              <w:rPr>
                <w:rFonts w:ascii="Times New Roman" w:hAnsi="Times New Roman" w:cs="Times New Roman"/>
                <w:noProof/>
                <w:webHidden/>
                <w:sz w:val="26"/>
                <w:szCs w:val="26"/>
              </w:rPr>
              <w:fldChar w:fldCharType="end"/>
            </w:r>
          </w:hyperlink>
        </w:p>
        <w:p w14:paraId="096DBCE3" w14:textId="22068C3B" w:rsidR="00454CAF" w:rsidRPr="00454CAF" w:rsidRDefault="001B51BD">
          <w:pPr>
            <w:pStyle w:val="TOC3"/>
            <w:tabs>
              <w:tab w:val="right" w:leader="dot" w:pos="8919"/>
            </w:tabs>
            <w:ind w:left="800"/>
            <w:rPr>
              <w:rFonts w:ascii="Times New Roman" w:hAnsi="Times New Roman" w:cs="Times New Roman"/>
              <w:noProof/>
              <w:sz w:val="26"/>
              <w:szCs w:val="26"/>
              <w:lang w:val="vi-VN" w:eastAsia="vi-VN"/>
            </w:rPr>
          </w:pPr>
          <w:hyperlink w:anchor="_Toc160437828" w:history="1">
            <w:r w:rsidR="00454CAF" w:rsidRPr="00454CAF">
              <w:rPr>
                <w:rStyle w:val="Hyperlink"/>
                <w:rFonts w:ascii="Times New Roman" w:hAnsi="Times New Roman" w:cs="Times New Roman"/>
                <w:noProof/>
                <w:sz w:val="26"/>
                <w:szCs w:val="26"/>
                <w:lang w:val="vi-VN"/>
              </w:rPr>
              <w:t>2</w:t>
            </w:r>
            <w:r w:rsidR="00454CAF" w:rsidRPr="00454CAF">
              <w:rPr>
                <w:rStyle w:val="Hyperlink"/>
                <w:rFonts w:ascii="Times New Roman" w:hAnsi="Times New Roman" w:cs="Times New Roman"/>
                <w:noProof/>
                <w:sz w:val="26"/>
                <w:szCs w:val="26"/>
              </w:rPr>
              <w:t>.</w:t>
            </w:r>
            <w:r w:rsidR="00454CAF" w:rsidRPr="00454CAF">
              <w:rPr>
                <w:rStyle w:val="Hyperlink"/>
                <w:rFonts w:ascii="Times New Roman" w:hAnsi="Times New Roman" w:cs="Times New Roman"/>
                <w:noProof/>
                <w:sz w:val="26"/>
                <w:szCs w:val="26"/>
                <w:lang w:val="vi-VN"/>
              </w:rPr>
              <w:t>1.</w:t>
            </w:r>
            <w:r w:rsidR="00454CAF" w:rsidRPr="00454CAF">
              <w:rPr>
                <w:rStyle w:val="Hyperlink"/>
                <w:rFonts w:ascii="Times New Roman" w:hAnsi="Times New Roman" w:cs="Times New Roman"/>
                <w:noProof/>
                <w:sz w:val="26"/>
                <w:szCs w:val="26"/>
              </w:rPr>
              <w:t>4 Một số PHP Famework phổ biến hiện nay</w:t>
            </w:r>
            <w:r w:rsidR="00454CAF" w:rsidRPr="00454CAF">
              <w:rPr>
                <w:rFonts w:ascii="Times New Roman" w:hAnsi="Times New Roman" w:cs="Times New Roman"/>
                <w:noProof/>
                <w:webHidden/>
                <w:sz w:val="26"/>
                <w:szCs w:val="26"/>
              </w:rPr>
              <w:tab/>
            </w:r>
            <w:r w:rsidR="00454CAF" w:rsidRPr="00454CAF">
              <w:rPr>
                <w:rFonts w:ascii="Times New Roman" w:hAnsi="Times New Roman" w:cs="Times New Roman"/>
                <w:noProof/>
                <w:webHidden/>
                <w:sz w:val="26"/>
                <w:szCs w:val="26"/>
              </w:rPr>
              <w:fldChar w:fldCharType="begin"/>
            </w:r>
            <w:r w:rsidR="00454CAF" w:rsidRPr="00454CAF">
              <w:rPr>
                <w:rFonts w:ascii="Times New Roman" w:hAnsi="Times New Roman" w:cs="Times New Roman"/>
                <w:noProof/>
                <w:webHidden/>
                <w:sz w:val="26"/>
                <w:szCs w:val="26"/>
              </w:rPr>
              <w:instrText xml:space="preserve"> PAGEREF _Toc160437828 \h </w:instrText>
            </w:r>
            <w:r w:rsidR="00454CAF" w:rsidRPr="00454CAF">
              <w:rPr>
                <w:rFonts w:ascii="Times New Roman" w:hAnsi="Times New Roman" w:cs="Times New Roman"/>
                <w:noProof/>
                <w:webHidden/>
                <w:sz w:val="26"/>
                <w:szCs w:val="26"/>
              </w:rPr>
            </w:r>
            <w:r w:rsidR="00454CAF" w:rsidRPr="00454CAF">
              <w:rPr>
                <w:rFonts w:ascii="Times New Roman" w:hAnsi="Times New Roman" w:cs="Times New Roman"/>
                <w:noProof/>
                <w:webHidden/>
                <w:sz w:val="26"/>
                <w:szCs w:val="26"/>
              </w:rPr>
              <w:fldChar w:fldCharType="separate"/>
            </w:r>
            <w:r w:rsidR="00F93350">
              <w:rPr>
                <w:rFonts w:ascii="Times New Roman" w:hAnsi="Times New Roman" w:cs="Times New Roman"/>
                <w:noProof/>
                <w:webHidden/>
                <w:sz w:val="26"/>
                <w:szCs w:val="26"/>
              </w:rPr>
              <w:t>11</w:t>
            </w:r>
            <w:r w:rsidR="00454CAF" w:rsidRPr="00454CAF">
              <w:rPr>
                <w:rFonts w:ascii="Times New Roman" w:hAnsi="Times New Roman" w:cs="Times New Roman"/>
                <w:noProof/>
                <w:webHidden/>
                <w:sz w:val="26"/>
                <w:szCs w:val="26"/>
              </w:rPr>
              <w:fldChar w:fldCharType="end"/>
            </w:r>
          </w:hyperlink>
        </w:p>
        <w:p w14:paraId="51F41699" w14:textId="2657BACD" w:rsidR="00454CAF" w:rsidRPr="00454CAF" w:rsidRDefault="001B51BD">
          <w:pPr>
            <w:pStyle w:val="TOC2"/>
            <w:tabs>
              <w:tab w:val="right" w:leader="dot" w:pos="8919"/>
            </w:tabs>
            <w:ind w:left="400"/>
            <w:rPr>
              <w:rFonts w:ascii="Times New Roman" w:hAnsi="Times New Roman" w:cs="Times New Roman"/>
              <w:noProof/>
              <w:sz w:val="26"/>
              <w:szCs w:val="26"/>
              <w:lang w:val="vi-VN" w:eastAsia="vi-VN"/>
            </w:rPr>
          </w:pPr>
          <w:hyperlink w:anchor="_Toc160437829" w:history="1">
            <w:r w:rsidR="00454CAF" w:rsidRPr="00454CAF">
              <w:rPr>
                <w:rStyle w:val="Hyperlink"/>
                <w:rFonts w:ascii="Times New Roman" w:hAnsi="Times New Roman" w:cs="Times New Roman"/>
                <w:noProof/>
                <w:sz w:val="26"/>
                <w:szCs w:val="26"/>
                <w:lang w:val="vi-VN"/>
              </w:rPr>
              <w:t xml:space="preserve">2.2 </w:t>
            </w:r>
            <w:r w:rsidR="00454CAF" w:rsidRPr="00454CAF">
              <w:rPr>
                <w:rStyle w:val="Hyperlink"/>
                <w:rFonts w:ascii="Times New Roman" w:hAnsi="Times New Roman" w:cs="Times New Roman"/>
                <w:noProof/>
                <w:sz w:val="26"/>
                <w:szCs w:val="26"/>
              </w:rPr>
              <w:t>Tìm hiểu Laravel Famework</w:t>
            </w:r>
            <w:r w:rsidR="00454CAF" w:rsidRPr="00454CAF">
              <w:rPr>
                <w:rFonts w:ascii="Times New Roman" w:hAnsi="Times New Roman" w:cs="Times New Roman"/>
                <w:noProof/>
                <w:webHidden/>
                <w:sz w:val="26"/>
                <w:szCs w:val="26"/>
              </w:rPr>
              <w:tab/>
            </w:r>
            <w:r w:rsidR="00454CAF" w:rsidRPr="00454CAF">
              <w:rPr>
                <w:rFonts w:ascii="Times New Roman" w:hAnsi="Times New Roman" w:cs="Times New Roman"/>
                <w:noProof/>
                <w:webHidden/>
                <w:sz w:val="26"/>
                <w:szCs w:val="26"/>
              </w:rPr>
              <w:fldChar w:fldCharType="begin"/>
            </w:r>
            <w:r w:rsidR="00454CAF" w:rsidRPr="00454CAF">
              <w:rPr>
                <w:rFonts w:ascii="Times New Roman" w:hAnsi="Times New Roman" w:cs="Times New Roman"/>
                <w:noProof/>
                <w:webHidden/>
                <w:sz w:val="26"/>
                <w:szCs w:val="26"/>
              </w:rPr>
              <w:instrText xml:space="preserve"> PAGEREF _Toc160437829 \h </w:instrText>
            </w:r>
            <w:r w:rsidR="00454CAF" w:rsidRPr="00454CAF">
              <w:rPr>
                <w:rFonts w:ascii="Times New Roman" w:hAnsi="Times New Roman" w:cs="Times New Roman"/>
                <w:noProof/>
                <w:webHidden/>
                <w:sz w:val="26"/>
                <w:szCs w:val="26"/>
              </w:rPr>
            </w:r>
            <w:r w:rsidR="00454CAF" w:rsidRPr="00454CAF">
              <w:rPr>
                <w:rFonts w:ascii="Times New Roman" w:hAnsi="Times New Roman" w:cs="Times New Roman"/>
                <w:noProof/>
                <w:webHidden/>
                <w:sz w:val="26"/>
                <w:szCs w:val="26"/>
              </w:rPr>
              <w:fldChar w:fldCharType="separate"/>
            </w:r>
            <w:r w:rsidR="00F93350">
              <w:rPr>
                <w:rFonts w:ascii="Times New Roman" w:hAnsi="Times New Roman" w:cs="Times New Roman"/>
                <w:noProof/>
                <w:webHidden/>
                <w:sz w:val="26"/>
                <w:szCs w:val="26"/>
              </w:rPr>
              <w:t>16</w:t>
            </w:r>
            <w:r w:rsidR="00454CAF" w:rsidRPr="00454CAF">
              <w:rPr>
                <w:rFonts w:ascii="Times New Roman" w:hAnsi="Times New Roman" w:cs="Times New Roman"/>
                <w:noProof/>
                <w:webHidden/>
                <w:sz w:val="26"/>
                <w:szCs w:val="26"/>
              </w:rPr>
              <w:fldChar w:fldCharType="end"/>
            </w:r>
          </w:hyperlink>
        </w:p>
        <w:p w14:paraId="1C13C606" w14:textId="11A19E3A" w:rsidR="00454CAF" w:rsidRPr="00454CAF" w:rsidRDefault="001B51BD">
          <w:pPr>
            <w:pStyle w:val="TOC3"/>
            <w:tabs>
              <w:tab w:val="right" w:leader="dot" w:pos="8919"/>
            </w:tabs>
            <w:ind w:left="800"/>
            <w:rPr>
              <w:rFonts w:ascii="Times New Roman" w:hAnsi="Times New Roman" w:cs="Times New Roman"/>
              <w:noProof/>
              <w:sz w:val="26"/>
              <w:szCs w:val="26"/>
              <w:lang w:val="vi-VN" w:eastAsia="vi-VN"/>
            </w:rPr>
          </w:pPr>
          <w:hyperlink w:anchor="_Toc160437830" w:history="1">
            <w:r w:rsidR="00454CAF" w:rsidRPr="00454CAF">
              <w:rPr>
                <w:rStyle w:val="Hyperlink"/>
                <w:rFonts w:ascii="Times New Roman" w:hAnsi="Times New Roman" w:cs="Times New Roman"/>
                <w:noProof/>
                <w:sz w:val="26"/>
                <w:szCs w:val="26"/>
                <w:lang w:val="vi-VN"/>
              </w:rPr>
              <w:t>2</w:t>
            </w:r>
            <w:r w:rsidR="00454CAF" w:rsidRPr="00454CAF">
              <w:rPr>
                <w:rStyle w:val="Hyperlink"/>
                <w:rFonts w:ascii="Times New Roman" w:hAnsi="Times New Roman" w:cs="Times New Roman"/>
                <w:noProof/>
                <w:sz w:val="26"/>
                <w:szCs w:val="26"/>
              </w:rPr>
              <w:t>.2.1 Giới thiệu</w:t>
            </w:r>
            <w:r w:rsidR="00454CAF" w:rsidRPr="00454CAF">
              <w:rPr>
                <w:rFonts w:ascii="Times New Roman" w:hAnsi="Times New Roman" w:cs="Times New Roman"/>
                <w:noProof/>
                <w:webHidden/>
                <w:sz w:val="26"/>
                <w:szCs w:val="26"/>
              </w:rPr>
              <w:tab/>
            </w:r>
            <w:r w:rsidR="00454CAF" w:rsidRPr="00454CAF">
              <w:rPr>
                <w:rFonts w:ascii="Times New Roman" w:hAnsi="Times New Roman" w:cs="Times New Roman"/>
                <w:noProof/>
                <w:webHidden/>
                <w:sz w:val="26"/>
                <w:szCs w:val="26"/>
              </w:rPr>
              <w:fldChar w:fldCharType="begin"/>
            </w:r>
            <w:r w:rsidR="00454CAF" w:rsidRPr="00454CAF">
              <w:rPr>
                <w:rFonts w:ascii="Times New Roman" w:hAnsi="Times New Roman" w:cs="Times New Roman"/>
                <w:noProof/>
                <w:webHidden/>
                <w:sz w:val="26"/>
                <w:szCs w:val="26"/>
              </w:rPr>
              <w:instrText xml:space="preserve"> PAGEREF _Toc160437830 \h </w:instrText>
            </w:r>
            <w:r w:rsidR="00454CAF" w:rsidRPr="00454CAF">
              <w:rPr>
                <w:rFonts w:ascii="Times New Roman" w:hAnsi="Times New Roman" w:cs="Times New Roman"/>
                <w:noProof/>
                <w:webHidden/>
                <w:sz w:val="26"/>
                <w:szCs w:val="26"/>
              </w:rPr>
            </w:r>
            <w:r w:rsidR="00454CAF" w:rsidRPr="00454CAF">
              <w:rPr>
                <w:rFonts w:ascii="Times New Roman" w:hAnsi="Times New Roman" w:cs="Times New Roman"/>
                <w:noProof/>
                <w:webHidden/>
                <w:sz w:val="26"/>
                <w:szCs w:val="26"/>
              </w:rPr>
              <w:fldChar w:fldCharType="separate"/>
            </w:r>
            <w:r w:rsidR="00F93350">
              <w:rPr>
                <w:rFonts w:ascii="Times New Roman" w:hAnsi="Times New Roman" w:cs="Times New Roman"/>
                <w:noProof/>
                <w:webHidden/>
                <w:sz w:val="26"/>
                <w:szCs w:val="26"/>
              </w:rPr>
              <w:t>16</w:t>
            </w:r>
            <w:r w:rsidR="00454CAF" w:rsidRPr="00454CAF">
              <w:rPr>
                <w:rFonts w:ascii="Times New Roman" w:hAnsi="Times New Roman" w:cs="Times New Roman"/>
                <w:noProof/>
                <w:webHidden/>
                <w:sz w:val="26"/>
                <w:szCs w:val="26"/>
              </w:rPr>
              <w:fldChar w:fldCharType="end"/>
            </w:r>
          </w:hyperlink>
        </w:p>
        <w:p w14:paraId="3DA090DF" w14:textId="2C9A53E4" w:rsidR="00454CAF" w:rsidRPr="00454CAF" w:rsidRDefault="001B51BD">
          <w:pPr>
            <w:pStyle w:val="TOC3"/>
            <w:tabs>
              <w:tab w:val="right" w:leader="dot" w:pos="8919"/>
            </w:tabs>
            <w:ind w:left="800"/>
            <w:rPr>
              <w:rFonts w:ascii="Times New Roman" w:hAnsi="Times New Roman" w:cs="Times New Roman"/>
              <w:noProof/>
              <w:sz w:val="26"/>
              <w:szCs w:val="26"/>
              <w:lang w:val="vi-VN" w:eastAsia="vi-VN"/>
            </w:rPr>
          </w:pPr>
          <w:hyperlink w:anchor="_Toc160437831" w:history="1">
            <w:r w:rsidR="00454CAF" w:rsidRPr="00454CAF">
              <w:rPr>
                <w:rStyle w:val="Hyperlink"/>
                <w:rFonts w:ascii="Times New Roman" w:hAnsi="Times New Roman" w:cs="Times New Roman"/>
                <w:noProof/>
                <w:sz w:val="26"/>
                <w:szCs w:val="26"/>
                <w:lang w:val="vi-VN"/>
              </w:rPr>
              <w:t>2.2.2 Lịch s</w:t>
            </w:r>
            <w:r w:rsidR="00454CAF" w:rsidRPr="00454CAF">
              <w:rPr>
                <w:rStyle w:val="Hyperlink"/>
                <w:rFonts w:ascii="Times New Roman" w:hAnsi="Times New Roman" w:cs="Times New Roman"/>
                <w:noProof/>
                <w:sz w:val="26"/>
                <w:szCs w:val="26"/>
              </w:rPr>
              <w:t>ử</w:t>
            </w:r>
            <w:r w:rsidR="00454CAF" w:rsidRPr="00454CAF">
              <w:rPr>
                <w:rFonts w:ascii="Times New Roman" w:hAnsi="Times New Roman" w:cs="Times New Roman"/>
                <w:noProof/>
                <w:webHidden/>
                <w:sz w:val="26"/>
                <w:szCs w:val="26"/>
              </w:rPr>
              <w:tab/>
            </w:r>
            <w:r w:rsidR="00454CAF" w:rsidRPr="00454CAF">
              <w:rPr>
                <w:rFonts w:ascii="Times New Roman" w:hAnsi="Times New Roman" w:cs="Times New Roman"/>
                <w:noProof/>
                <w:webHidden/>
                <w:sz w:val="26"/>
                <w:szCs w:val="26"/>
              </w:rPr>
              <w:fldChar w:fldCharType="begin"/>
            </w:r>
            <w:r w:rsidR="00454CAF" w:rsidRPr="00454CAF">
              <w:rPr>
                <w:rFonts w:ascii="Times New Roman" w:hAnsi="Times New Roman" w:cs="Times New Roman"/>
                <w:noProof/>
                <w:webHidden/>
                <w:sz w:val="26"/>
                <w:szCs w:val="26"/>
              </w:rPr>
              <w:instrText xml:space="preserve"> PAGEREF _Toc160437831 \h </w:instrText>
            </w:r>
            <w:r w:rsidR="00454CAF" w:rsidRPr="00454CAF">
              <w:rPr>
                <w:rFonts w:ascii="Times New Roman" w:hAnsi="Times New Roman" w:cs="Times New Roman"/>
                <w:noProof/>
                <w:webHidden/>
                <w:sz w:val="26"/>
                <w:szCs w:val="26"/>
              </w:rPr>
            </w:r>
            <w:r w:rsidR="00454CAF" w:rsidRPr="00454CAF">
              <w:rPr>
                <w:rFonts w:ascii="Times New Roman" w:hAnsi="Times New Roman" w:cs="Times New Roman"/>
                <w:noProof/>
                <w:webHidden/>
                <w:sz w:val="26"/>
                <w:szCs w:val="26"/>
              </w:rPr>
              <w:fldChar w:fldCharType="separate"/>
            </w:r>
            <w:r w:rsidR="00F93350">
              <w:rPr>
                <w:rFonts w:ascii="Times New Roman" w:hAnsi="Times New Roman" w:cs="Times New Roman"/>
                <w:noProof/>
                <w:webHidden/>
                <w:sz w:val="26"/>
                <w:szCs w:val="26"/>
              </w:rPr>
              <w:t>16</w:t>
            </w:r>
            <w:r w:rsidR="00454CAF" w:rsidRPr="00454CAF">
              <w:rPr>
                <w:rFonts w:ascii="Times New Roman" w:hAnsi="Times New Roman" w:cs="Times New Roman"/>
                <w:noProof/>
                <w:webHidden/>
                <w:sz w:val="26"/>
                <w:szCs w:val="26"/>
              </w:rPr>
              <w:fldChar w:fldCharType="end"/>
            </w:r>
          </w:hyperlink>
        </w:p>
        <w:p w14:paraId="53E299CC" w14:textId="5676287D" w:rsidR="00454CAF" w:rsidRPr="00454CAF" w:rsidRDefault="001B51BD">
          <w:pPr>
            <w:pStyle w:val="TOC3"/>
            <w:tabs>
              <w:tab w:val="right" w:leader="dot" w:pos="8919"/>
            </w:tabs>
            <w:ind w:left="800"/>
            <w:rPr>
              <w:rFonts w:ascii="Times New Roman" w:hAnsi="Times New Roman" w:cs="Times New Roman"/>
              <w:noProof/>
              <w:sz w:val="26"/>
              <w:szCs w:val="26"/>
              <w:lang w:val="vi-VN" w:eastAsia="vi-VN"/>
            </w:rPr>
          </w:pPr>
          <w:hyperlink w:anchor="_Toc160437832" w:history="1">
            <w:r w:rsidR="00454CAF" w:rsidRPr="00454CAF">
              <w:rPr>
                <w:rStyle w:val="Hyperlink"/>
                <w:rFonts w:ascii="Times New Roman" w:hAnsi="Times New Roman" w:cs="Times New Roman"/>
                <w:noProof/>
                <w:sz w:val="26"/>
                <w:szCs w:val="26"/>
                <w:lang w:val="vi-VN"/>
              </w:rPr>
              <w:t>2.2.3 Y</w:t>
            </w:r>
            <w:r w:rsidR="00454CAF" w:rsidRPr="00454CAF">
              <w:rPr>
                <w:rStyle w:val="Hyperlink"/>
                <w:rFonts w:ascii="Times New Roman" w:hAnsi="Times New Roman" w:cs="Times New Roman"/>
                <w:noProof/>
                <w:sz w:val="26"/>
                <w:szCs w:val="26"/>
              </w:rPr>
              <w:t>êu cầu</w:t>
            </w:r>
            <w:r w:rsidR="00454CAF" w:rsidRPr="00454CAF">
              <w:rPr>
                <w:rFonts w:ascii="Times New Roman" w:hAnsi="Times New Roman" w:cs="Times New Roman"/>
                <w:noProof/>
                <w:webHidden/>
                <w:sz w:val="26"/>
                <w:szCs w:val="26"/>
              </w:rPr>
              <w:tab/>
            </w:r>
            <w:r w:rsidR="00454CAF" w:rsidRPr="00454CAF">
              <w:rPr>
                <w:rFonts w:ascii="Times New Roman" w:hAnsi="Times New Roman" w:cs="Times New Roman"/>
                <w:noProof/>
                <w:webHidden/>
                <w:sz w:val="26"/>
                <w:szCs w:val="26"/>
              </w:rPr>
              <w:fldChar w:fldCharType="begin"/>
            </w:r>
            <w:r w:rsidR="00454CAF" w:rsidRPr="00454CAF">
              <w:rPr>
                <w:rFonts w:ascii="Times New Roman" w:hAnsi="Times New Roman" w:cs="Times New Roman"/>
                <w:noProof/>
                <w:webHidden/>
                <w:sz w:val="26"/>
                <w:szCs w:val="26"/>
              </w:rPr>
              <w:instrText xml:space="preserve"> PAGEREF _Toc160437832 \h </w:instrText>
            </w:r>
            <w:r w:rsidR="00454CAF" w:rsidRPr="00454CAF">
              <w:rPr>
                <w:rFonts w:ascii="Times New Roman" w:hAnsi="Times New Roman" w:cs="Times New Roman"/>
                <w:noProof/>
                <w:webHidden/>
                <w:sz w:val="26"/>
                <w:szCs w:val="26"/>
              </w:rPr>
            </w:r>
            <w:r w:rsidR="00454CAF" w:rsidRPr="00454CAF">
              <w:rPr>
                <w:rFonts w:ascii="Times New Roman" w:hAnsi="Times New Roman" w:cs="Times New Roman"/>
                <w:noProof/>
                <w:webHidden/>
                <w:sz w:val="26"/>
                <w:szCs w:val="26"/>
              </w:rPr>
              <w:fldChar w:fldCharType="separate"/>
            </w:r>
            <w:r w:rsidR="00F93350">
              <w:rPr>
                <w:rFonts w:ascii="Times New Roman" w:hAnsi="Times New Roman" w:cs="Times New Roman"/>
                <w:noProof/>
                <w:webHidden/>
                <w:sz w:val="26"/>
                <w:szCs w:val="26"/>
              </w:rPr>
              <w:t>17</w:t>
            </w:r>
            <w:r w:rsidR="00454CAF" w:rsidRPr="00454CAF">
              <w:rPr>
                <w:rFonts w:ascii="Times New Roman" w:hAnsi="Times New Roman" w:cs="Times New Roman"/>
                <w:noProof/>
                <w:webHidden/>
                <w:sz w:val="26"/>
                <w:szCs w:val="26"/>
              </w:rPr>
              <w:fldChar w:fldCharType="end"/>
            </w:r>
          </w:hyperlink>
        </w:p>
        <w:p w14:paraId="3732F855" w14:textId="1F6A8A5A" w:rsidR="00454CAF" w:rsidRPr="00454CAF" w:rsidRDefault="001B51BD">
          <w:pPr>
            <w:pStyle w:val="TOC3"/>
            <w:tabs>
              <w:tab w:val="right" w:leader="dot" w:pos="8919"/>
            </w:tabs>
            <w:ind w:left="800"/>
            <w:rPr>
              <w:rFonts w:ascii="Times New Roman" w:hAnsi="Times New Roman" w:cs="Times New Roman"/>
              <w:noProof/>
              <w:sz w:val="26"/>
              <w:szCs w:val="26"/>
              <w:lang w:val="vi-VN" w:eastAsia="vi-VN"/>
            </w:rPr>
          </w:pPr>
          <w:hyperlink w:anchor="_Toc160437833" w:history="1">
            <w:r w:rsidR="00454CAF" w:rsidRPr="00454CAF">
              <w:rPr>
                <w:rStyle w:val="Hyperlink"/>
                <w:rFonts w:ascii="Times New Roman" w:hAnsi="Times New Roman" w:cs="Times New Roman"/>
                <w:noProof/>
                <w:sz w:val="26"/>
                <w:szCs w:val="26"/>
                <w:lang w:val="vi-VN"/>
              </w:rPr>
              <w:t>2.2.4 Tính năng</w:t>
            </w:r>
            <w:r w:rsidR="00454CAF" w:rsidRPr="00454CAF">
              <w:rPr>
                <w:rFonts w:ascii="Times New Roman" w:hAnsi="Times New Roman" w:cs="Times New Roman"/>
                <w:noProof/>
                <w:webHidden/>
                <w:sz w:val="26"/>
                <w:szCs w:val="26"/>
              </w:rPr>
              <w:tab/>
            </w:r>
            <w:r w:rsidR="00454CAF" w:rsidRPr="00454CAF">
              <w:rPr>
                <w:rFonts w:ascii="Times New Roman" w:hAnsi="Times New Roman" w:cs="Times New Roman"/>
                <w:noProof/>
                <w:webHidden/>
                <w:sz w:val="26"/>
                <w:szCs w:val="26"/>
              </w:rPr>
              <w:fldChar w:fldCharType="begin"/>
            </w:r>
            <w:r w:rsidR="00454CAF" w:rsidRPr="00454CAF">
              <w:rPr>
                <w:rFonts w:ascii="Times New Roman" w:hAnsi="Times New Roman" w:cs="Times New Roman"/>
                <w:noProof/>
                <w:webHidden/>
                <w:sz w:val="26"/>
                <w:szCs w:val="26"/>
              </w:rPr>
              <w:instrText xml:space="preserve"> PAGEREF _Toc160437833 \h </w:instrText>
            </w:r>
            <w:r w:rsidR="00454CAF" w:rsidRPr="00454CAF">
              <w:rPr>
                <w:rFonts w:ascii="Times New Roman" w:hAnsi="Times New Roman" w:cs="Times New Roman"/>
                <w:noProof/>
                <w:webHidden/>
                <w:sz w:val="26"/>
                <w:szCs w:val="26"/>
              </w:rPr>
            </w:r>
            <w:r w:rsidR="00454CAF" w:rsidRPr="00454CAF">
              <w:rPr>
                <w:rFonts w:ascii="Times New Roman" w:hAnsi="Times New Roman" w:cs="Times New Roman"/>
                <w:noProof/>
                <w:webHidden/>
                <w:sz w:val="26"/>
                <w:szCs w:val="26"/>
              </w:rPr>
              <w:fldChar w:fldCharType="separate"/>
            </w:r>
            <w:r w:rsidR="00F93350">
              <w:rPr>
                <w:rFonts w:ascii="Times New Roman" w:hAnsi="Times New Roman" w:cs="Times New Roman"/>
                <w:noProof/>
                <w:webHidden/>
                <w:sz w:val="26"/>
                <w:szCs w:val="26"/>
              </w:rPr>
              <w:t>17</w:t>
            </w:r>
            <w:r w:rsidR="00454CAF" w:rsidRPr="00454CAF">
              <w:rPr>
                <w:rFonts w:ascii="Times New Roman" w:hAnsi="Times New Roman" w:cs="Times New Roman"/>
                <w:noProof/>
                <w:webHidden/>
                <w:sz w:val="26"/>
                <w:szCs w:val="26"/>
              </w:rPr>
              <w:fldChar w:fldCharType="end"/>
            </w:r>
          </w:hyperlink>
        </w:p>
        <w:p w14:paraId="396DAAD3" w14:textId="1FEBABE6" w:rsidR="00454CAF" w:rsidRPr="00454CAF" w:rsidRDefault="001B51BD">
          <w:pPr>
            <w:pStyle w:val="TOC3"/>
            <w:tabs>
              <w:tab w:val="right" w:leader="dot" w:pos="8919"/>
            </w:tabs>
            <w:ind w:left="800"/>
            <w:rPr>
              <w:rFonts w:ascii="Times New Roman" w:hAnsi="Times New Roman" w:cs="Times New Roman"/>
              <w:noProof/>
              <w:sz w:val="26"/>
              <w:szCs w:val="26"/>
              <w:lang w:val="vi-VN" w:eastAsia="vi-VN"/>
            </w:rPr>
          </w:pPr>
          <w:hyperlink w:anchor="_Toc160437834" w:history="1">
            <w:r w:rsidR="00454CAF" w:rsidRPr="00454CAF">
              <w:rPr>
                <w:rStyle w:val="Hyperlink"/>
                <w:rFonts w:ascii="Times New Roman" w:hAnsi="Times New Roman" w:cs="Times New Roman"/>
                <w:noProof/>
                <w:sz w:val="26"/>
                <w:szCs w:val="26"/>
                <w:lang w:val="vi-VN"/>
              </w:rPr>
              <w:t>2.2.5 Ưu điểm và nhược điểm</w:t>
            </w:r>
            <w:r w:rsidR="00454CAF" w:rsidRPr="00454CAF">
              <w:rPr>
                <w:rFonts w:ascii="Times New Roman" w:hAnsi="Times New Roman" w:cs="Times New Roman"/>
                <w:noProof/>
                <w:webHidden/>
                <w:sz w:val="26"/>
                <w:szCs w:val="26"/>
              </w:rPr>
              <w:tab/>
            </w:r>
            <w:r w:rsidR="00454CAF" w:rsidRPr="00454CAF">
              <w:rPr>
                <w:rFonts w:ascii="Times New Roman" w:hAnsi="Times New Roman" w:cs="Times New Roman"/>
                <w:noProof/>
                <w:webHidden/>
                <w:sz w:val="26"/>
                <w:szCs w:val="26"/>
              </w:rPr>
              <w:fldChar w:fldCharType="begin"/>
            </w:r>
            <w:r w:rsidR="00454CAF" w:rsidRPr="00454CAF">
              <w:rPr>
                <w:rFonts w:ascii="Times New Roman" w:hAnsi="Times New Roman" w:cs="Times New Roman"/>
                <w:noProof/>
                <w:webHidden/>
                <w:sz w:val="26"/>
                <w:szCs w:val="26"/>
              </w:rPr>
              <w:instrText xml:space="preserve"> PAGEREF _Toc160437834 \h </w:instrText>
            </w:r>
            <w:r w:rsidR="00454CAF" w:rsidRPr="00454CAF">
              <w:rPr>
                <w:rFonts w:ascii="Times New Roman" w:hAnsi="Times New Roman" w:cs="Times New Roman"/>
                <w:noProof/>
                <w:webHidden/>
                <w:sz w:val="26"/>
                <w:szCs w:val="26"/>
              </w:rPr>
            </w:r>
            <w:r w:rsidR="00454CAF" w:rsidRPr="00454CAF">
              <w:rPr>
                <w:rFonts w:ascii="Times New Roman" w:hAnsi="Times New Roman" w:cs="Times New Roman"/>
                <w:noProof/>
                <w:webHidden/>
                <w:sz w:val="26"/>
                <w:szCs w:val="26"/>
              </w:rPr>
              <w:fldChar w:fldCharType="separate"/>
            </w:r>
            <w:r w:rsidR="00F93350">
              <w:rPr>
                <w:rFonts w:ascii="Times New Roman" w:hAnsi="Times New Roman" w:cs="Times New Roman"/>
                <w:noProof/>
                <w:webHidden/>
                <w:sz w:val="26"/>
                <w:szCs w:val="26"/>
              </w:rPr>
              <w:t>17</w:t>
            </w:r>
            <w:r w:rsidR="00454CAF" w:rsidRPr="00454CAF">
              <w:rPr>
                <w:rFonts w:ascii="Times New Roman" w:hAnsi="Times New Roman" w:cs="Times New Roman"/>
                <w:noProof/>
                <w:webHidden/>
                <w:sz w:val="26"/>
                <w:szCs w:val="26"/>
              </w:rPr>
              <w:fldChar w:fldCharType="end"/>
            </w:r>
          </w:hyperlink>
        </w:p>
        <w:p w14:paraId="3F3F213E" w14:textId="20FA02A1" w:rsidR="00454CAF" w:rsidRPr="00454CAF" w:rsidRDefault="001B51BD">
          <w:pPr>
            <w:pStyle w:val="TOC3"/>
            <w:tabs>
              <w:tab w:val="right" w:leader="dot" w:pos="8919"/>
            </w:tabs>
            <w:ind w:left="800"/>
            <w:rPr>
              <w:rFonts w:ascii="Times New Roman" w:hAnsi="Times New Roman" w:cs="Times New Roman"/>
              <w:noProof/>
              <w:sz w:val="26"/>
              <w:szCs w:val="26"/>
              <w:lang w:val="vi-VN" w:eastAsia="vi-VN"/>
            </w:rPr>
          </w:pPr>
          <w:hyperlink w:anchor="_Toc160437835" w:history="1">
            <w:r w:rsidR="00454CAF" w:rsidRPr="00454CAF">
              <w:rPr>
                <w:rStyle w:val="Hyperlink"/>
                <w:rFonts w:ascii="Times New Roman" w:hAnsi="Times New Roman" w:cs="Times New Roman"/>
                <w:noProof/>
                <w:sz w:val="26"/>
                <w:szCs w:val="26"/>
                <w:lang w:val="vi-VN"/>
              </w:rPr>
              <w:t>2.2.6 Mô hình MVC trong Famework</w:t>
            </w:r>
            <w:r w:rsidR="00454CAF" w:rsidRPr="00454CAF">
              <w:rPr>
                <w:rFonts w:ascii="Times New Roman" w:hAnsi="Times New Roman" w:cs="Times New Roman"/>
                <w:noProof/>
                <w:webHidden/>
                <w:sz w:val="26"/>
                <w:szCs w:val="26"/>
              </w:rPr>
              <w:tab/>
            </w:r>
            <w:r w:rsidR="00454CAF" w:rsidRPr="00454CAF">
              <w:rPr>
                <w:rFonts w:ascii="Times New Roman" w:hAnsi="Times New Roman" w:cs="Times New Roman"/>
                <w:noProof/>
                <w:webHidden/>
                <w:sz w:val="26"/>
                <w:szCs w:val="26"/>
              </w:rPr>
              <w:fldChar w:fldCharType="begin"/>
            </w:r>
            <w:r w:rsidR="00454CAF" w:rsidRPr="00454CAF">
              <w:rPr>
                <w:rFonts w:ascii="Times New Roman" w:hAnsi="Times New Roman" w:cs="Times New Roman"/>
                <w:noProof/>
                <w:webHidden/>
                <w:sz w:val="26"/>
                <w:szCs w:val="26"/>
              </w:rPr>
              <w:instrText xml:space="preserve"> PAGEREF _Toc160437835 \h </w:instrText>
            </w:r>
            <w:r w:rsidR="00454CAF" w:rsidRPr="00454CAF">
              <w:rPr>
                <w:rFonts w:ascii="Times New Roman" w:hAnsi="Times New Roman" w:cs="Times New Roman"/>
                <w:noProof/>
                <w:webHidden/>
                <w:sz w:val="26"/>
                <w:szCs w:val="26"/>
              </w:rPr>
            </w:r>
            <w:r w:rsidR="00454CAF" w:rsidRPr="00454CAF">
              <w:rPr>
                <w:rFonts w:ascii="Times New Roman" w:hAnsi="Times New Roman" w:cs="Times New Roman"/>
                <w:noProof/>
                <w:webHidden/>
                <w:sz w:val="26"/>
                <w:szCs w:val="26"/>
              </w:rPr>
              <w:fldChar w:fldCharType="separate"/>
            </w:r>
            <w:r w:rsidR="00F93350">
              <w:rPr>
                <w:rFonts w:ascii="Times New Roman" w:hAnsi="Times New Roman" w:cs="Times New Roman"/>
                <w:noProof/>
                <w:webHidden/>
                <w:sz w:val="26"/>
                <w:szCs w:val="26"/>
              </w:rPr>
              <w:t>18</w:t>
            </w:r>
            <w:r w:rsidR="00454CAF" w:rsidRPr="00454CAF">
              <w:rPr>
                <w:rFonts w:ascii="Times New Roman" w:hAnsi="Times New Roman" w:cs="Times New Roman"/>
                <w:noProof/>
                <w:webHidden/>
                <w:sz w:val="26"/>
                <w:szCs w:val="26"/>
              </w:rPr>
              <w:fldChar w:fldCharType="end"/>
            </w:r>
          </w:hyperlink>
        </w:p>
        <w:p w14:paraId="73EB1106" w14:textId="65620620" w:rsidR="00454CAF" w:rsidRPr="00454CAF" w:rsidRDefault="001B51BD">
          <w:pPr>
            <w:pStyle w:val="TOC1"/>
            <w:tabs>
              <w:tab w:val="left" w:pos="1680"/>
              <w:tab w:val="right" w:leader="dot" w:pos="8919"/>
            </w:tabs>
            <w:rPr>
              <w:rFonts w:ascii="Times New Roman" w:hAnsi="Times New Roman" w:cs="Times New Roman"/>
              <w:noProof/>
              <w:sz w:val="26"/>
              <w:szCs w:val="26"/>
              <w:lang w:val="vi-VN" w:eastAsia="vi-VN"/>
            </w:rPr>
          </w:pPr>
          <w:hyperlink w:anchor="_Toc160437836" w:history="1">
            <w:r w:rsidR="00454CAF" w:rsidRPr="00454CAF">
              <w:rPr>
                <w:rStyle w:val="Hyperlink"/>
                <w:rFonts w:ascii="Times New Roman" w:hAnsi="Times New Roman" w:cs="Times New Roman"/>
                <w:noProof/>
                <w:sz w:val="26"/>
                <w:szCs w:val="26"/>
                <w:lang w:val="vi-VN"/>
              </w:rPr>
              <w:t>CHƯƠNG 3</w:t>
            </w:r>
            <w:r w:rsidR="00454CAF" w:rsidRPr="00454CAF">
              <w:rPr>
                <w:rFonts w:ascii="Times New Roman" w:hAnsi="Times New Roman" w:cs="Times New Roman"/>
                <w:noProof/>
                <w:sz w:val="26"/>
                <w:szCs w:val="26"/>
                <w:lang w:val="vi-VN" w:eastAsia="vi-VN"/>
              </w:rPr>
              <w:tab/>
            </w:r>
            <w:r w:rsidR="00454CAF" w:rsidRPr="00454CAF">
              <w:rPr>
                <w:rStyle w:val="Hyperlink"/>
                <w:rFonts w:ascii="Times New Roman" w:hAnsi="Times New Roman" w:cs="Times New Roman"/>
                <w:noProof/>
                <w:sz w:val="26"/>
                <w:szCs w:val="26"/>
              </w:rPr>
              <w:t>:</w:t>
            </w:r>
            <w:r w:rsidR="00454CAF" w:rsidRPr="00454CAF">
              <w:rPr>
                <w:rStyle w:val="Hyperlink"/>
                <w:rFonts w:ascii="Times New Roman" w:hAnsi="Times New Roman" w:cs="Times New Roman"/>
                <w:noProof/>
                <w:sz w:val="26"/>
                <w:szCs w:val="26"/>
                <w:lang w:val="vi-VN"/>
              </w:rPr>
              <w:t xml:space="preserve"> ĐÁNH GIÁ KẾT QUẢ</w:t>
            </w:r>
            <w:r w:rsidR="00454CAF" w:rsidRPr="00454CAF">
              <w:rPr>
                <w:rFonts w:ascii="Times New Roman" w:hAnsi="Times New Roman" w:cs="Times New Roman"/>
                <w:noProof/>
                <w:webHidden/>
                <w:sz w:val="26"/>
                <w:szCs w:val="26"/>
              </w:rPr>
              <w:tab/>
            </w:r>
            <w:r w:rsidR="00454CAF" w:rsidRPr="00454CAF">
              <w:rPr>
                <w:rFonts w:ascii="Times New Roman" w:hAnsi="Times New Roman" w:cs="Times New Roman"/>
                <w:noProof/>
                <w:webHidden/>
                <w:sz w:val="26"/>
                <w:szCs w:val="26"/>
              </w:rPr>
              <w:fldChar w:fldCharType="begin"/>
            </w:r>
            <w:r w:rsidR="00454CAF" w:rsidRPr="00454CAF">
              <w:rPr>
                <w:rFonts w:ascii="Times New Roman" w:hAnsi="Times New Roman" w:cs="Times New Roman"/>
                <w:noProof/>
                <w:webHidden/>
                <w:sz w:val="26"/>
                <w:szCs w:val="26"/>
              </w:rPr>
              <w:instrText xml:space="preserve"> PAGEREF _Toc160437836 \h </w:instrText>
            </w:r>
            <w:r w:rsidR="00454CAF" w:rsidRPr="00454CAF">
              <w:rPr>
                <w:rFonts w:ascii="Times New Roman" w:hAnsi="Times New Roman" w:cs="Times New Roman"/>
                <w:noProof/>
                <w:webHidden/>
                <w:sz w:val="26"/>
                <w:szCs w:val="26"/>
              </w:rPr>
            </w:r>
            <w:r w:rsidR="00454CAF" w:rsidRPr="00454CAF">
              <w:rPr>
                <w:rFonts w:ascii="Times New Roman" w:hAnsi="Times New Roman" w:cs="Times New Roman"/>
                <w:noProof/>
                <w:webHidden/>
                <w:sz w:val="26"/>
                <w:szCs w:val="26"/>
              </w:rPr>
              <w:fldChar w:fldCharType="separate"/>
            </w:r>
            <w:r w:rsidR="00F93350">
              <w:rPr>
                <w:rFonts w:ascii="Times New Roman" w:hAnsi="Times New Roman" w:cs="Times New Roman"/>
                <w:noProof/>
                <w:webHidden/>
                <w:sz w:val="26"/>
                <w:szCs w:val="26"/>
              </w:rPr>
              <w:t>19</w:t>
            </w:r>
            <w:r w:rsidR="00454CAF" w:rsidRPr="00454CAF">
              <w:rPr>
                <w:rFonts w:ascii="Times New Roman" w:hAnsi="Times New Roman" w:cs="Times New Roman"/>
                <w:noProof/>
                <w:webHidden/>
                <w:sz w:val="26"/>
                <w:szCs w:val="26"/>
              </w:rPr>
              <w:fldChar w:fldCharType="end"/>
            </w:r>
          </w:hyperlink>
        </w:p>
        <w:p w14:paraId="1BF91AA7" w14:textId="02110668" w:rsidR="00454CAF" w:rsidRPr="00454CAF" w:rsidRDefault="001B51BD">
          <w:pPr>
            <w:pStyle w:val="TOC2"/>
            <w:tabs>
              <w:tab w:val="right" w:leader="dot" w:pos="8919"/>
            </w:tabs>
            <w:ind w:left="400"/>
            <w:rPr>
              <w:rFonts w:ascii="Times New Roman" w:hAnsi="Times New Roman" w:cs="Times New Roman"/>
              <w:noProof/>
              <w:sz w:val="26"/>
              <w:szCs w:val="26"/>
              <w:lang w:val="vi-VN" w:eastAsia="vi-VN"/>
            </w:rPr>
          </w:pPr>
          <w:hyperlink w:anchor="_Toc160437837" w:history="1">
            <w:r w:rsidR="00454CAF" w:rsidRPr="00454CAF">
              <w:rPr>
                <w:rStyle w:val="Hyperlink"/>
                <w:rFonts w:ascii="Times New Roman" w:hAnsi="Times New Roman" w:cs="Times New Roman"/>
                <w:noProof/>
                <w:sz w:val="26"/>
                <w:szCs w:val="26"/>
                <w:lang w:val="vi-VN"/>
              </w:rPr>
              <w:t>3.1. Xây dựng các mô hình</w:t>
            </w:r>
            <w:r w:rsidR="00454CAF" w:rsidRPr="00454CAF">
              <w:rPr>
                <w:rFonts w:ascii="Times New Roman" w:hAnsi="Times New Roman" w:cs="Times New Roman"/>
                <w:noProof/>
                <w:webHidden/>
                <w:sz w:val="26"/>
                <w:szCs w:val="26"/>
              </w:rPr>
              <w:tab/>
            </w:r>
            <w:r w:rsidR="00454CAF" w:rsidRPr="00454CAF">
              <w:rPr>
                <w:rFonts w:ascii="Times New Roman" w:hAnsi="Times New Roman" w:cs="Times New Roman"/>
                <w:noProof/>
                <w:webHidden/>
                <w:sz w:val="26"/>
                <w:szCs w:val="26"/>
              </w:rPr>
              <w:fldChar w:fldCharType="begin"/>
            </w:r>
            <w:r w:rsidR="00454CAF" w:rsidRPr="00454CAF">
              <w:rPr>
                <w:rFonts w:ascii="Times New Roman" w:hAnsi="Times New Roman" w:cs="Times New Roman"/>
                <w:noProof/>
                <w:webHidden/>
                <w:sz w:val="26"/>
                <w:szCs w:val="26"/>
              </w:rPr>
              <w:instrText xml:space="preserve"> PAGEREF _Toc160437837 \h </w:instrText>
            </w:r>
            <w:r w:rsidR="00454CAF" w:rsidRPr="00454CAF">
              <w:rPr>
                <w:rFonts w:ascii="Times New Roman" w:hAnsi="Times New Roman" w:cs="Times New Roman"/>
                <w:noProof/>
                <w:webHidden/>
                <w:sz w:val="26"/>
                <w:szCs w:val="26"/>
              </w:rPr>
            </w:r>
            <w:r w:rsidR="00454CAF" w:rsidRPr="00454CAF">
              <w:rPr>
                <w:rFonts w:ascii="Times New Roman" w:hAnsi="Times New Roman" w:cs="Times New Roman"/>
                <w:noProof/>
                <w:webHidden/>
                <w:sz w:val="26"/>
                <w:szCs w:val="26"/>
              </w:rPr>
              <w:fldChar w:fldCharType="separate"/>
            </w:r>
            <w:r w:rsidR="00F93350">
              <w:rPr>
                <w:rFonts w:ascii="Times New Roman" w:hAnsi="Times New Roman" w:cs="Times New Roman"/>
                <w:noProof/>
                <w:webHidden/>
                <w:sz w:val="26"/>
                <w:szCs w:val="26"/>
              </w:rPr>
              <w:t>19</w:t>
            </w:r>
            <w:r w:rsidR="00454CAF" w:rsidRPr="00454CAF">
              <w:rPr>
                <w:rFonts w:ascii="Times New Roman" w:hAnsi="Times New Roman" w:cs="Times New Roman"/>
                <w:noProof/>
                <w:webHidden/>
                <w:sz w:val="26"/>
                <w:szCs w:val="26"/>
              </w:rPr>
              <w:fldChar w:fldCharType="end"/>
            </w:r>
          </w:hyperlink>
        </w:p>
        <w:p w14:paraId="3E803BBB" w14:textId="509A80B0" w:rsidR="00454CAF" w:rsidRPr="00454CAF" w:rsidRDefault="001B51BD">
          <w:pPr>
            <w:pStyle w:val="TOC3"/>
            <w:tabs>
              <w:tab w:val="right" w:leader="dot" w:pos="8919"/>
            </w:tabs>
            <w:ind w:left="800"/>
            <w:rPr>
              <w:rFonts w:ascii="Times New Roman" w:hAnsi="Times New Roman" w:cs="Times New Roman"/>
              <w:noProof/>
              <w:sz w:val="26"/>
              <w:szCs w:val="26"/>
              <w:lang w:val="vi-VN" w:eastAsia="vi-VN"/>
            </w:rPr>
          </w:pPr>
          <w:hyperlink w:anchor="_Toc160437838" w:history="1">
            <w:r w:rsidR="00454CAF" w:rsidRPr="00454CAF">
              <w:rPr>
                <w:rStyle w:val="Hyperlink"/>
                <w:rFonts w:ascii="Times New Roman" w:hAnsi="Times New Roman" w:cs="Times New Roman"/>
                <w:noProof/>
                <w:sz w:val="26"/>
                <w:szCs w:val="26"/>
                <w:lang w:val="vi-VN"/>
              </w:rPr>
              <w:t>3.1.1 Mô hình quan niệm (CDM)</w:t>
            </w:r>
            <w:r w:rsidR="00454CAF" w:rsidRPr="00454CAF">
              <w:rPr>
                <w:rFonts w:ascii="Times New Roman" w:hAnsi="Times New Roman" w:cs="Times New Roman"/>
                <w:noProof/>
                <w:webHidden/>
                <w:sz w:val="26"/>
                <w:szCs w:val="26"/>
              </w:rPr>
              <w:tab/>
            </w:r>
            <w:r w:rsidR="00454CAF" w:rsidRPr="00454CAF">
              <w:rPr>
                <w:rFonts w:ascii="Times New Roman" w:hAnsi="Times New Roman" w:cs="Times New Roman"/>
                <w:noProof/>
                <w:webHidden/>
                <w:sz w:val="26"/>
                <w:szCs w:val="26"/>
              </w:rPr>
              <w:fldChar w:fldCharType="begin"/>
            </w:r>
            <w:r w:rsidR="00454CAF" w:rsidRPr="00454CAF">
              <w:rPr>
                <w:rFonts w:ascii="Times New Roman" w:hAnsi="Times New Roman" w:cs="Times New Roman"/>
                <w:noProof/>
                <w:webHidden/>
                <w:sz w:val="26"/>
                <w:szCs w:val="26"/>
              </w:rPr>
              <w:instrText xml:space="preserve"> PAGEREF _Toc160437838 \h </w:instrText>
            </w:r>
            <w:r w:rsidR="00454CAF" w:rsidRPr="00454CAF">
              <w:rPr>
                <w:rFonts w:ascii="Times New Roman" w:hAnsi="Times New Roman" w:cs="Times New Roman"/>
                <w:noProof/>
                <w:webHidden/>
                <w:sz w:val="26"/>
                <w:szCs w:val="26"/>
              </w:rPr>
            </w:r>
            <w:r w:rsidR="00454CAF" w:rsidRPr="00454CAF">
              <w:rPr>
                <w:rFonts w:ascii="Times New Roman" w:hAnsi="Times New Roman" w:cs="Times New Roman"/>
                <w:noProof/>
                <w:webHidden/>
                <w:sz w:val="26"/>
                <w:szCs w:val="26"/>
              </w:rPr>
              <w:fldChar w:fldCharType="separate"/>
            </w:r>
            <w:r w:rsidR="00F93350">
              <w:rPr>
                <w:rFonts w:ascii="Times New Roman" w:hAnsi="Times New Roman" w:cs="Times New Roman"/>
                <w:noProof/>
                <w:webHidden/>
                <w:sz w:val="26"/>
                <w:szCs w:val="26"/>
              </w:rPr>
              <w:t>19</w:t>
            </w:r>
            <w:r w:rsidR="00454CAF" w:rsidRPr="00454CAF">
              <w:rPr>
                <w:rFonts w:ascii="Times New Roman" w:hAnsi="Times New Roman" w:cs="Times New Roman"/>
                <w:noProof/>
                <w:webHidden/>
                <w:sz w:val="26"/>
                <w:szCs w:val="26"/>
              </w:rPr>
              <w:fldChar w:fldCharType="end"/>
            </w:r>
          </w:hyperlink>
        </w:p>
        <w:p w14:paraId="58803E36" w14:textId="2427BF0C" w:rsidR="00454CAF" w:rsidRPr="00454CAF" w:rsidRDefault="001B51BD">
          <w:pPr>
            <w:pStyle w:val="TOC2"/>
            <w:tabs>
              <w:tab w:val="right" w:leader="dot" w:pos="8919"/>
            </w:tabs>
            <w:ind w:left="400"/>
            <w:rPr>
              <w:rFonts w:ascii="Times New Roman" w:hAnsi="Times New Roman" w:cs="Times New Roman"/>
              <w:noProof/>
              <w:sz w:val="26"/>
              <w:szCs w:val="26"/>
              <w:lang w:val="vi-VN" w:eastAsia="vi-VN"/>
            </w:rPr>
          </w:pPr>
          <w:hyperlink w:anchor="_Toc160437839" w:history="1">
            <w:r w:rsidR="00454CAF" w:rsidRPr="00454CAF">
              <w:rPr>
                <w:rStyle w:val="Hyperlink"/>
                <w:rFonts w:ascii="Times New Roman" w:hAnsi="Times New Roman" w:cs="Times New Roman"/>
                <w:noProof/>
                <w:sz w:val="26"/>
                <w:szCs w:val="26"/>
                <w:lang w:val="vi-VN"/>
              </w:rPr>
              <w:t>3.2. Giao diện phần mềm</w:t>
            </w:r>
            <w:r w:rsidR="00454CAF" w:rsidRPr="00454CAF">
              <w:rPr>
                <w:rFonts w:ascii="Times New Roman" w:hAnsi="Times New Roman" w:cs="Times New Roman"/>
                <w:noProof/>
                <w:webHidden/>
                <w:sz w:val="26"/>
                <w:szCs w:val="26"/>
              </w:rPr>
              <w:tab/>
            </w:r>
            <w:r w:rsidR="00454CAF" w:rsidRPr="00454CAF">
              <w:rPr>
                <w:rFonts w:ascii="Times New Roman" w:hAnsi="Times New Roman" w:cs="Times New Roman"/>
                <w:noProof/>
                <w:webHidden/>
                <w:sz w:val="26"/>
                <w:szCs w:val="26"/>
              </w:rPr>
              <w:fldChar w:fldCharType="begin"/>
            </w:r>
            <w:r w:rsidR="00454CAF" w:rsidRPr="00454CAF">
              <w:rPr>
                <w:rFonts w:ascii="Times New Roman" w:hAnsi="Times New Roman" w:cs="Times New Roman"/>
                <w:noProof/>
                <w:webHidden/>
                <w:sz w:val="26"/>
                <w:szCs w:val="26"/>
              </w:rPr>
              <w:instrText xml:space="preserve"> PAGEREF _Toc160437839 \h </w:instrText>
            </w:r>
            <w:r w:rsidR="00454CAF" w:rsidRPr="00454CAF">
              <w:rPr>
                <w:rFonts w:ascii="Times New Roman" w:hAnsi="Times New Roman" w:cs="Times New Roman"/>
                <w:noProof/>
                <w:webHidden/>
                <w:sz w:val="26"/>
                <w:szCs w:val="26"/>
              </w:rPr>
            </w:r>
            <w:r w:rsidR="00454CAF" w:rsidRPr="00454CAF">
              <w:rPr>
                <w:rFonts w:ascii="Times New Roman" w:hAnsi="Times New Roman" w:cs="Times New Roman"/>
                <w:noProof/>
                <w:webHidden/>
                <w:sz w:val="26"/>
                <w:szCs w:val="26"/>
              </w:rPr>
              <w:fldChar w:fldCharType="separate"/>
            </w:r>
            <w:r w:rsidR="00F93350">
              <w:rPr>
                <w:rFonts w:ascii="Times New Roman" w:hAnsi="Times New Roman" w:cs="Times New Roman"/>
                <w:noProof/>
                <w:webHidden/>
                <w:sz w:val="26"/>
                <w:szCs w:val="26"/>
              </w:rPr>
              <w:t>22</w:t>
            </w:r>
            <w:r w:rsidR="00454CAF" w:rsidRPr="00454CAF">
              <w:rPr>
                <w:rFonts w:ascii="Times New Roman" w:hAnsi="Times New Roman" w:cs="Times New Roman"/>
                <w:noProof/>
                <w:webHidden/>
                <w:sz w:val="26"/>
                <w:szCs w:val="26"/>
              </w:rPr>
              <w:fldChar w:fldCharType="end"/>
            </w:r>
          </w:hyperlink>
        </w:p>
        <w:p w14:paraId="4ADF902F" w14:textId="52B99AF5" w:rsidR="00454CAF" w:rsidRPr="00454CAF" w:rsidRDefault="001B51BD">
          <w:pPr>
            <w:pStyle w:val="TOC3"/>
            <w:tabs>
              <w:tab w:val="right" w:leader="dot" w:pos="8919"/>
            </w:tabs>
            <w:ind w:left="800"/>
            <w:rPr>
              <w:rFonts w:ascii="Times New Roman" w:hAnsi="Times New Roman" w:cs="Times New Roman"/>
              <w:noProof/>
              <w:sz w:val="26"/>
              <w:szCs w:val="26"/>
              <w:lang w:val="vi-VN" w:eastAsia="vi-VN"/>
            </w:rPr>
          </w:pPr>
          <w:hyperlink w:anchor="_Toc160437840" w:history="1">
            <w:r w:rsidR="00454CAF" w:rsidRPr="00454CAF">
              <w:rPr>
                <w:rStyle w:val="Hyperlink"/>
                <w:rFonts w:ascii="Times New Roman" w:hAnsi="Times New Roman" w:cs="Times New Roman"/>
                <w:noProof/>
                <w:sz w:val="26"/>
                <w:szCs w:val="26"/>
                <w:lang w:val="vi-VN"/>
              </w:rPr>
              <w:t>3.2.1 Giao diện Đăng nhập</w:t>
            </w:r>
            <w:r w:rsidR="00454CAF" w:rsidRPr="00454CAF">
              <w:rPr>
                <w:rFonts w:ascii="Times New Roman" w:hAnsi="Times New Roman" w:cs="Times New Roman"/>
                <w:noProof/>
                <w:webHidden/>
                <w:sz w:val="26"/>
                <w:szCs w:val="26"/>
              </w:rPr>
              <w:tab/>
            </w:r>
            <w:r w:rsidR="00454CAF" w:rsidRPr="00454CAF">
              <w:rPr>
                <w:rFonts w:ascii="Times New Roman" w:hAnsi="Times New Roman" w:cs="Times New Roman"/>
                <w:noProof/>
                <w:webHidden/>
                <w:sz w:val="26"/>
                <w:szCs w:val="26"/>
              </w:rPr>
              <w:fldChar w:fldCharType="begin"/>
            </w:r>
            <w:r w:rsidR="00454CAF" w:rsidRPr="00454CAF">
              <w:rPr>
                <w:rFonts w:ascii="Times New Roman" w:hAnsi="Times New Roman" w:cs="Times New Roman"/>
                <w:noProof/>
                <w:webHidden/>
                <w:sz w:val="26"/>
                <w:szCs w:val="26"/>
              </w:rPr>
              <w:instrText xml:space="preserve"> PAGEREF _Toc160437840 \h </w:instrText>
            </w:r>
            <w:r w:rsidR="00454CAF" w:rsidRPr="00454CAF">
              <w:rPr>
                <w:rFonts w:ascii="Times New Roman" w:hAnsi="Times New Roman" w:cs="Times New Roman"/>
                <w:noProof/>
                <w:webHidden/>
                <w:sz w:val="26"/>
                <w:szCs w:val="26"/>
              </w:rPr>
            </w:r>
            <w:r w:rsidR="00454CAF" w:rsidRPr="00454CAF">
              <w:rPr>
                <w:rFonts w:ascii="Times New Roman" w:hAnsi="Times New Roman" w:cs="Times New Roman"/>
                <w:noProof/>
                <w:webHidden/>
                <w:sz w:val="26"/>
                <w:szCs w:val="26"/>
              </w:rPr>
              <w:fldChar w:fldCharType="separate"/>
            </w:r>
            <w:r w:rsidR="00F93350">
              <w:rPr>
                <w:rFonts w:ascii="Times New Roman" w:hAnsi="Times New Roman" w:cs="Times New Roman"/>
                <w:noProof/>
                <w:webHidden/>
                <w:sz w:val="26"/>
                <w:szCs w:val="26"/>
              </w:rPr>
              <w:t>22</w:t>
            </w:r>
            <w:r w:rsidR="00454CAF" w:rsidRPr="00454CAF">
              <w:rPr>
                <w:rFonts w:ascii="Times New Roman" w:hAnsi="Times New Roman" w:cs="Times New Roman"/>
                <w:noProof/>
                <w:webHidden/>
                <w:sz w:val="26"/>
                <w:szCs w:val="26"/>
              </w:rPr>
              <w:fldChar w:fldCharType="end"/>
            </w:r>
          </w:hyperlink>
        </w:p>
        <w:p w14:paraId="7DAB2A7F" w14:textId="37ACCDA2" w:rsidR="00454CAF" w:rsidRPr="00454CAF" w:rsidRDefault="001B51BD">
          <w:pPr>
            <w:pStyle w:val="TOC3"/>
            <w:tabs>
              <w:tab w:val="right" w:leader="dot" w:pos="8919"/>
            </w:tabs>
            <w:ind w:left="800"/>
            <w:rPr>
              <w:rFonts w:ascii="Times New Roman" w:hAnsi="Times New Roman" w:cs="Times New Roman"/>
              <w:noProof/>
              <w:sz w:val="26"/>
              <w:szCs w:val="26"/>
              <w:lang w:val="vi-VN" w:eastAsia="vi-VN"/>
            </w:rPr>
          </w:pPr>
          <w:hyperlink w:anchor="_Toc160437841" w:history="1">
            <w:r w:rsidR="00454CAF" w:rsidRPr="00454CAF">
              <w:rPr>
                <w:rStyle w:val="Hyperlink"/>
                <w:rFonts w:ascii="Times New Roman" w:hAnsi="Times New Roman" w:cs="Times New Roman"/>
                <w:noProof/>
                <w:sz w:val="26"/>
                <w:szCs w:val="26"/>
                <w:lang w:val="vi-VN"/>
              </w:rPr>
              <w:t>3.2.</w:t>
            </w:r>
            <w:r w:rsidR="00454CAF" w:rsidRPr="00454CAF">
              <w:rPr>
                <w:rStyle w:val="Hyperlink"/>
                <w:rFonts w:ascii="Times New Roman" w:hAnsi="Times New Roman" w:cs="Times New Roman"/>
                <w:noProof/>
                <w:sz w:val="26"/>
                <w:szCs w:val="26"/>
              </w:rPr>
              <w:t>2</w:t>
            </w:r>
            <w:r w:rsidR="00454CAF" w:rsidRPr="00454CAF">
              <w:rPr>
                <w:rStyle w:val="Hyperlink"/>
                <w:rFonts w:ascii="Times New Roman" w:hAnsi="Times New Roman" w:cs="Times New Roman"/>
                <w:noProof/>
                <w:sz w:val="26"/>
                <w:szCs w:val="26"/>
                <w:lang w:val="vi-VN"/>
              </w:rPr>
              <w:t xml:space="preserve"> Giao diện </w:t>
            </w:r>
            <w:r w:rsidR="00454CAF" w:rsidRPr="00454CAF">
              <w:rPr>
                <w:rStyle w:val="Hyperlink"/>
                <w:rFonts w:ascii="Times New Roman" w:hAnsi="Times New Roman" w:cs="Times New Roman"/>
                <w:noProof/>
                <w:sz w:val="26"/>
                <w:szCs w:val="26"/>
              </w:rPr>
              <w:t>Tìm kiếm sản phẩm</w:t>
            </w:r>
            <w:r w:rsidR="00454CAF" w:rsidRPr="00454CAF">
              <w:rPr>
                <w:rFonts w:ascii="Times New Roman" w:hAnsi="Times New Roman" w:cs="Times New Roman"/>
                <w:noProof/>
                <w:webHidden/>
                <w:sz w:val="26"/>
                <w:szCs w:val="26"/>
              </w:rPr>
              <w:tab/>
            </w:r>
            <w:r w:rsidR="00454CAF" w:rsidRPr="00454CAF">
              <w:rPr>
                <w:rFonts w:ascii="Times New Roman" w:hAnsi="Times New Roman" w:cs="Times New Roman"/>
                <w:noProof/>
                <w:webHidden/>
                <w:sz w:val="26"/>
                <w:szCs w:val="26"/>
              </w:rPr>
              <w:fldChar w:fldCharType="begin"/>
            </w:r>
            <w:r w:rsidR="00454CAF" w:rsidRPr="00454CAF">
              <w:rPr>
                <w:rFonts w:ascii="Times New Roman" w:hAnsi="Times New Roman" w:cs="Times New Roman"/>
                <w:noProof/>
                <w:webHidden/>
                <w:sz w:val="26"/>
                <w:szCs w:val="26"/>
              </w:rPr>
              <w:instrText xml:space="preserve"> PAGEREF _Toc160437841 \h </w:instrText>
            </w:r>
            <w:r w:rsidR="00454CAF" w:rsidRPr="00454CAF">
              <w:rPr>
                <w:rFonts w:ascii="Times New Roman" w:hAnsi="Times New Roman" w:cs="Times New Roman"/>
                <w:noProof/>
                <w:webHidden/>
                <w:sz w:val="26"/>
                <w:szCs w:val="26"/>
              </w:rPr>
            </w:r>
            <w:r w:rsidR="00454CAF" w:rsidRPr="00454CAF">
              <w:rPr>
                <w:rFonts w:ascii="Times New Roman" w:hAnsi="Times New Roman" w:cs="Times New Roman"/>
                <w:noProof/>
                <w:webHidden/>
                <w:sz w:val="26"/>
                <w:szCs w:val="26"/>
              </w:rPr>
              <w:fldChar w:fldCharType="separate"/>
            </w:r>
            <w:r w:rsidR="00F93350">
              <w:rPr>
                <w:rFonts w:ascii="Times New Roman" w:hAnsi="Times New Roman" w:cs="Times New Roman"/>
                <w:noProof/>
                <w:webHidden/>
                <w:sz w:val="26"/>
                <w:szCs w:val="26"/>
              </w:rPr>
              <w:t>24</w:t>
            </w:r>
            <w:r w:rsidR="00454CAF" w:rsidRPr="00454CAF">
              <w:rPr>
                <w:rFonts w:ascii="Times New Roman" w:hAnsi="Times New Roman" w:cs="Times New Roman"/>
                <w:noProof/>
                <w:webHidden/>
                <w:sz w:val="26"/>
                <w:szCs w:val="26"/>
              </w:rPr>
              <w:fldChar w:fldCharType="end"/>
            </w:r>
          </w:hyperlink>
        </w:p>
        <w:p w14:paraId="2A8A38A8" w14:textId="36C61458" w:rsidR="00454CAF" w:rsidRPr="00454CAF" w:rsidRDefault="001B51BD">
          <w:pPr>
            <w:pStyle w:val="TOC3"/>
            <w:tabs>
              <w:tab w:val="right" w:leader="dot" w:pos="8919"/>
            </w:tabs>
            <w:ind w:left="800"/>
            <w:rPr>
              <w:rFonts w:ascii="Times New Roman" w:hAnsi="Times New Roman" w:cs="Times New Roman"/>
              <w:noProof/>
              <w:sz w:val="26"/>
              <w:szCs w:val="26"/>
              <w:lang w:val="vi-VN" w:eastAsia="vi-VN"/>
            </w:rPr>
          </w:pPr>
          <w:hyperlink w:anchor="_Toc160437842" w:history="1">
            <w:r w:rsidR="00454CAF" w:rsidRPr="00454CAF">
              <w:rPr>
                <w:rStyle w:val="Hyperlink"/>
                <w:rFonts w:ascii="Times New Roman" w:hAnsi="Times New Roman" w:cs="Times New Roman"/>
                <w:noProof/>
                <w:sz w:val="26"/>
                <w:szCs w:val="26"/>
                <w:lang w:val="vi-VN"/>
              </w:rPr>
              <w:t>3.2.</w:t>
            </w:r>
            <w:r w:rsidR="00454CAF" w:rsidRPr="00454CAF">
              <w:rPr>
                <w:rStyle w:val="Hyperlink"/>
                <w:rFonts w:ascii="Times New Roman" w:hAnsi="Times New Roman" w:cs="Times New Roman"/>
                <w:noProof/>
                <w:sz w:val="26"/>
                <w:szCs w:val="26"/>
              </w:rPr>
              <w:t>3</w:t>
            </w:r>
            <w:r w:rsidR="00454CAF" w:rsidRPr="00454CAF">
              <w:rPr>
                <w:rStyle w:val="Hyperlink"/>
                <w:rFonts w:ascii="Times New Roman" w:hAnsi="Times New Roman" w:cs="Times New Roman"/>
                <w:noProof/>
                <w:sz w:val="26"/>
                <w:szCs w:val="26"/>
                <w:lang w:val="vi-VN"/>
              </w:rPr>
              <w:t xml:space="preserve"> Giao diện </w:t>
            </w:r>
            <w:r w:rsidR="00454CAF" w:rsidRPr="00454CAF">
              <w:rPr>
                <w:rStyle w:val="Hyperlink"/>
                <w:rFonts w:ascii="Times New Roman" w:hAnsi="Times New Roman" w:cs="Times New Roman"/>
                <w:noProof/>
                <w:sz w:val="26"/>
                <w:szCs w:val="26"/>
              </w:rPr>
              <w:t>Sản phẩm</w:t>
            </w:r>
            <w:r w:rsidR="00454CAF" w:rsidRPr="00454CAF">
              <w:rPr>
                <w:rFonts w:ascii="Times New Roman" w:hAnsi="Times New Roman" w:cs="Times New Roman"/>
                <w:noProof/>
                <w:webHidden/>
                <w:sz w:val="26"/>
                <w:szCs w:val="26"/>
              </w:rPr>
              <w:tab/>
            </w:r>
            <w:r w:rsidR="00454CAF" w:rsidRPr="00454CAF">
              <w:rPr>
                <w:rFonts w:ascii="Times New Roman" w:hAnsi="Times New Roman" w:cs="Times New Roman"/>
                <w:noProof/>
                <w:webHidden/>
                <w:sz w:val="26"/>
                <w:szCs w:val="26"/>
              </w:rPr>
              <w:fldChar w:fldCharType="begin"/>
            </w:r>
            <w:r w:rsidR="00454CAF" w:rsidRPr="00454CAF">
              <w:rPr>
                <w:rFonts w:ascii="Times New Roman" w:hAnsi="Times New Roman" w:cs="Times New Roman"/>
                <w:noProof/>
                <w:webHidden/>
                <w:sz w:val="26"/>
                <w:szCs w:val="26"/>
              </w:rPr>
              <w:instrText xml:space="preserve"> PAGEREF _Toc160437842 \h </w:instrText>
            </w:r>
            <w:r w:rsidR="00454CAF" w:rsidRPr="00454CAF">
              <w:rPr>
                <w:rFonts w:ascii="Times New Roman" w:hAnsi="Times New Roman" w:cs="Times New Roman"/>
                <w:noProof/>
                <w:webHidden/>
                <w:sz w:val="26"/>
                <w:szCs w:val="26"/>
              </w:rPr>
            </w:r>
            <w:r w:rsidR="00454CAF" w:rsidRPr="00454CAF">
              <w:rPr>
                <w:rFonts w:ascii="Times New Roman" w:hAnsi="Times New Roman" w:cs="Times New Roman"/>
                <w:noProof/>
                <w:webHidden/>
                <w:sz w:val="26"/>
                <w:szCs w:val="26"/>
              </w:rPr>
              <w:fldChar w:fldCharType="separate"/>
            </w:r>
            <w:r w:rsidR="00F93350">
              <w:rPr>
                <w:rFonts w:ascii="Times New Roman" w:hAnsi="Times New Roman" w:cs="Times New Roman"/>
                <w:noProof/>
                <w:webHidden/>
                <w:sz w:val="26"/>
                <w:szCs w:val="26"/>
              </w:rPr>
              <w:t>24</w:t>
            </w:r>
            <w:r w:rsidR="00454CAF" w:rsidRPr="00454CAF">
              <w:rPr>
                <w:rFonts w:ascii="Times New Roman" w:hAnsi="Times New Roman" w:cs="Times New Roman"/>
                <w:noProof/>
                <w:webHidden/>
                <w:sz w:val="26"/>
                <w:szCs w:val="26"/>
              </w:rPr>
              <w:fldChar w:fldCharType="end"/>
            </w:r>
          </w:hyperlink>
        </w:p>
        <w:p w14:paraId="13AC5BE0" w14:textId="7BE7885E" w:rsidR="00454CAF" w:rsidRPr="00454CAF" w:rsidRDefault="001B51BD">
          <w:pPr>
            <w:pStyle w:val="TOC3"/>
            <w:tabs>
              <w:tab w:val="right" w:leader="dot" w:pos="8919"/>
            </w:tabs>
            <w:ind w:left="800"/>
            <w:rPr>
              <w:rFonts w:ascii="Times New Roman" w:hAnsi="Times New Roman" w:cs="Times New Roman"/>
              <w:noProof/>
              <w:sz w:val="26"/>
              <w:szCs w:val="26"/>
              <w:lang w:val="vi-VN" w:eastAsia="vi-VN"/>
            </w:rPr>
          </w:pPr>
          <w:hyperlink w:anchor="_Toc160437843" w:history="1">
            <w:r w:rsidR="00454CAF" w:rsidRPr="00454CAF">
              <w:rPr>
                <w:rStyle w:val="Hyperlink"/>
                <w:rFonts w:ascii="Times New Roman" w:hAnsi="Times New Roman" w:cs="Times New Roman"/>
                <w:noProof/>
                <w:sz w:val="26"/>
                <w:szCs w:val="26"/>
                <w:lang w:val="vi-VN"/>
              </w:rPr>
              <w:t>3.2.</w:t>
            </w:r>
            <w:r w:rsidR="00454CAF" w:rsidRPr="00454CAF">
              <w:rPr>
                <w:rStyle w:val="Hyperlink"/>
                <w:rFonts w:ascii="Times New Roman" w:hAnsi="Times New Roman" w:cs="Times New Roman"/>
                <w:noProof/>
                <w:sz w:val="26"/>
                <w:szCs w:val="26"/>
              </w:rPr>
              <w:t>4</w:t>
            </w:r>
            <w:r w:rsidR="00454CAF" w:rsidRPr="00454CAF">
              <w:rPr>
                <w:rStyle w:val="Hyperlink"/>
                <w:rFonts w:ascii="Times New Roman" w:hAnsi="Times New Roman" w:cs="Times New Roman"/>
                <w:noProof/>
                <w:sz w:val="26"/>
                <w:szCs w:val="26"/>
                <w:lang w:val="vi-VN"/>
              </w:rPr>
              <w:t xml:space="preserve"> Giao diện </w:t>
            </w:r>
            <w:r w:rsidR="00454CAF" w:rsidRPr="00454CAF">
              <w:rPr>
                <w:rStyle w:val="Hyperlink"/>
                <w:rFonts w:ascii="Times New Roman" w:hAnsi="Times New Roman" w:cs="Times New Roman"/>
                <w:noProof/>
                <w:sz w:val="26"/>
                <w:szCs w:val="26"/>
              </w:rPr>
              <w:t>Giỏ hàng</w:t>
            </w:r>
            <w:r w:rsidR="00454CAF" w:rsidRPr="00454CAF">
              <w:rPr>
                <w:rFonts w:ascii="Times New Roman" w:hAnsi="Times New Roman" w:cs="Times New Roman"/>
                <w:noProof/>
                <w:webHidden/>
                <w:sz w:val="26"/>
                <w:szCs w:val="26"/>
              </w:rPr>
              <w:tab/>
            </w:r>
            <w:r w:rsidR="00454CAF" w:rsidRPr="00454CAF">
              <w:rPr>
                <w:rFonts w:ascii="Times New Roman" w:hAnsi="Times New Roman" w:cs="Times New Roman"/>
                <w:noProof/>
                <w:webHidden/>
                <w:sz w:val="26"/>
                <w:szCs w:val="26"/>
              </w:rPr>
              <w:fldChar w:fldCharType="begin"/>
            </w:r>
            <w:r w:rsidR="00454CAF" w:rsidRPr="00454CAF">
              <w:rPr>
                <w:rFonts w:ascii="Times New Roman" w:hAnsi="Times New Roman" w:cs="Times New Roman"/>
                <w:noProof/>
                <w:webHidden/>
                <w:sz w:val="26"/>
                <w:szCs w:val="26"/>
              </w:rPr>
              <w:instrText xml:space="preserve"> PAGEREF _Toc160437843 \h </w:instrText>
            </w:r>
            <w:r w:rsidR="00454CAF" w:rsidRPr="00454CAF">
              <w:rPr>
                <w:rFonts w:ascii="Times New Roman" w:hAnsi="Times New Roman" w:cs="Times New Roman"/>
                <w:noProof/>
                <w:webHidden/>
                <w:sz w:val="26"/>
                <w:szCs w:val="26"/>
              </w:rPr>
            </w:r>
            <w:r w:rsidR="00454CAF" w:rsidRPr="00454CAF">
              <w:rPr>
                <w:rFonts w:ascii="Times New Roman" w:hAnsi="Times New Roman" w:cs="Times New Roman"/>
                <w:noProof/>
                <w:webHidden/>
                <w:sz w:val="26"/>
                <w:szCs w:val="26"/>
              </w:rPr>
              <w:fldChar w:fldCharType="separate"/>
            </w:r>
            <w:r w:rsidR="00F93350">
              <w:rPr>
                <w:rFonts w:ascii="Times New Roman" w:hAnsi="Times New Roman" w:cs="Times New Roman"/>
                <w:noProof/>
                <w:webHidden/>
                <w:sz w:val="26"/>
                <w:szCs w:val="26"/>
              </w:rPr>
              <w:t>25</w:t>
            </w:r>
            <w:r w:rsidR="00454CAF" w:rsidRPr="00454CAF">
              <w:rPr>
                <w:rFonts w:ascii="Times New Roman" w:hAnsi="Times New Roman" w:cs="Times New Roman"/>
                <w:noProof/>
                <w:webHidden/>
                <w:sz w:val="26"/>
                <w:szCs w:val="26"/>
              </w:rPr>
              <w:fldChar w:fldCharType="end"/>
            </w:r>
          </w:hyperlink>
        </w:p>
        <w:p w14:paraId="564D67DB" w14:textId="2802A47B" w:rsidR="00454CAF" w:rsidRPr="00454CAF" w:rsidRDefault="001B51BD">
          <w:pPr>
            <w:pStyle w:val="TOC3"/>
            <w:tabs>
              <w:tab w:val="right" w:leader="dot" w:pos="8919"/>
            </w:tabs>
            <w:ind w:left="800"/>
            <w:rPr>
              <w:rFonts w:ascii="Times New Roman" w:hAnsi="Times New Roman" w:cs="Times New Roman"/>
              <w:noProof/>
              <w:sz w:val="26"/>
              <w:szCs w:val="26"/>
              <w:lang w:val="vi-VN" w:eastAsia="vi-VN"/>
            </w:rPr>
          </w:pPr>
          <w:hyperlink w:anchor="_Toc160437844" w:history="1">
            <w:r w:rsidR="00454CAF" w:rsidRPr="00454CAF">
              <w:rPr>
                <w:rStyle w:val="Hyperlink"/>
                <w:rFonts w:ascii="Times New Roman" w:hAnsi="Times New Roman" w:cs="Times New Roman"/>
                <w:noProof/>
                <w:sz w:val="26"/>
                <w:szCs w:val="26"/>
                <w:lang w:val="vi-VN"/>
              </w:rPr>
              <w:t>3.2.</w:t>
            </w:r>
            <w:r w:rsidR="00454CAF" w:rsidRPr="00454CAF">
              <w:rPr>
                <w:rStyle w:val="Hyperlink"/>
                <w:rFonts w:ascii="Times New Roman" w:hAnsi="Times New Roman" w:cs="Times New Roman"/>
                <w:noProof/>
                <w:sz w:val="26"/>
                <w:szCs w:val="26"/>
              </w:rPr>
              <w:t>5</w:t>
            </w:r>
            <w:r w:rsidR="00454CAF" w:rsidRPr="00454CAF">
              <w:rPr>
                <w:rStyle w:val="Hyperlink"/>
                <w:rFonts w:ascii="Times New Roman" w:hAnsi="Times New Roman" w:cs="Times New Roman"/>
                <w:noProof/>
                <w:sz w:val="26"/>
                <w:szCs w:val="26"/>
                <w:lang w:val="vi-VN"/>
              </w:rPr>
              <w:t xml:space="preserve"> Giao diện </w:t>
            </w:r>
            <w:r w:rsidR="00454CAF" w:rsidRPr="00454CAF">
              <w:rPr>
                <w:rStyle w:val="Hyperlink"/>
                <w:rFonts w:ascii="Times New Roman" w:hAnsi="Times New Roman" w:cs="Times New Roman"/>
                <w:noProof/>
                <w:sz w:val="26"/>
                <w:szCs w:val="26"/>
              </w:rPr>
              <w:t>Thông tin đơn hàng</w:t>
            </w:r>
            <w:r w:rsidR="00454CAF" w:rsidRPr="00454CAF">
              <w:rPr>
                <w:rFonts w:ascii="Times New Roman" w:hAnsi="Times New Roman" w:cs="Times New Roman"/>
                <w:noProof/>
                <w:webHidden/>
                <w:sz w:val="26"/>
                <w:szCs w:val="26"/>
              </w:rPr>
              <w:tab/>
            </w:r>
            <w:r w:rsidR="00454CAF" w:rsidRPr="00454CAF">
              <w:rPr>
                <w:rFonts w:ascii="Times New Roman" w:hAnsi="Times New Roman" w:cs="Times New Roman"/>
                <w:noProof/>
                <w:webHidden/>
                <w:sz w:val="26"/>
                <w:szCs w:val="26"/>
              </w:rPr>
              <w:fldChar w:fldCharType="begin"/>
            </w:r>
            <w:r w:rsidR="00454CAF" w:rsidRPr="00454CAF">
              <w:rPr>
                <w:rFonts w:ascii="Times New Roman" w:hAnsi="Times New Roman" w:cs="Times New Roman"/>
                <w:noProof/>
                <w:webHidden/>
                <w:sz w:val="26"/>
                <w:szCs w:val="26"/>
              </w:rPr>
              <w:instrText xml:space="preserve"> PAGEREF _Toc160437844 \h </w:instrText>
            </w:r>
            <w:r w:rsidR="00454CAF" w:rsidRPr="00454CAF">
              <w:rPr>
                <w:rFonts w:ascii="Times New Roman" w:hAnsi="Times New Roman" w:cs="Times New Roman"/>
                <w:noProof/>
                <w:webHidden/>
                <w:sz w:val="26"/>
                <w:szCs w:val="26"/>
              </w:rPr>
            </w:r>
            <w:r w:rsidR="00454CAF" w:rsidRPr="00454CAF">
              <w:rPr>
                <w:rFonts w:ascii="Times New Roman" w:hAnsi="Times New Roman" w:cs="Times New Roman"/>
                <w:noProof/>
                <w:webHidden/>
                <w:sz w:val="26"/>
                <w:szCs w:val="26"/>
              </w:rPr>
              <w:fldChar w:fldCharType="separate"/>
            </w:r>
            <w:r w:rsidR="00F93350">
              <w:rPr>
                <w:rFonts w:ascii="Times New Roman" w:hAnsi="Times New Roman" w:cs="Times New Roman"/>
                <w:noProof/>
                <w:webHidden/>
                <w:sz w:val="26"/>
                <w:szCs w:val="26"/>
              </w:rPr>
              <w:t>25</w:t>
            </w:r>
            <w:r w:rsidR="00454CAF" w:rsidRPr="00454CAF">
              <w:rPr>
                <w:rFonts w:ascii="Times New Roman" w:hAnsi="Times New Roman" w:cs="Times New Roman"/>
                <w:noProof/>
                <w:webHidden/>
                <w:sz w:val="26"/>
                <w:szCs w:val="26"/>
              </w:rPr>
              <w:fldChar w:fldCharType="end"/>
            </w:r>
          </w:hyperlink>
        </w:p>
        <w:p w14:paraId="72962156" w14:textId="506973FA" w:rsidR="00454CAF" w:rsidRPr="00454CAF" w:rsidRDefault="001B51BD">
          <w:pPr>
            <w:pStyle w:val="TOC3"/>
            <w:tabs>
              <w:tab w:val="right" w:leader="dot" w:pos="8919"/>
            </w:tabs>
            <w:ind w:left="800"/>
            <w:rPr>
              <w:rFonts w:ascii="Times New Roman" w:hAnsi="Times New Roman" w:cs="Times New Roman"/>
              <w:noProof/>
              <w:sz w:val="26"/>
              <w:szCs w:val="26"/>
              <w:lang w:val="vi-VN" w:eastAsia="vi-VN"/>
            </w:rPr>
          </w:pPr>
          <w:hyperlink w:anchor="_Toc160437845" w:history="1">
            <w:r w:rsidR="00454CAF" w:rsidRPr="00454CAF">
              <w:rPr>
                <w:rStyle w:val="Hyperlink"/>
                <w:rFonts w:ascii="Times New Roman" w:hAnsi="Times New Roman" w:cs="Times New Roman"/>
                <w:noProof/>
                <w:sz w:val="26"/>
                <w:szCs w:val="26"/>
                <w:lang w:val="vi-VN"/>
              </w:rPr>
              <w:t>3.2.</w:t>
            </w:r>
            <w:r w:rsidR="00454CAF" w:rsidRPr="00454CAF">
              <w:rPr>
                <w:rStyle w:val="Hyperlink"/>
                <w:rFonts w:ascii="Times New Roman" w:hAnsi="Times New Roman" w:cs="Times New Roman"/>
                <w:noProof/>
                <w:sz w:val="26"/>
                <w:szCs w:val="26"/>
              </w:rPr>
              <w:t>6</w:t>
            </w:r>
            <w:r w:rsidR="00454CAF" w:rsidRPr="00454CAF">
              <w:rPr>
                <w:rStyle w:val="Hyperlink"/>
                <w:rFonts w:ascii="Times New Roman" w:hAnsi="Times New Roman" w:cs="Times New Roman"/>
                <w:noProof/>
                <w:sz w:val="26"/>
                <w:szCs w:val="26"/>
                <w:lang w:val="vi-VN"/>
              </w:rPr>
              <w:t xml:space="preserve"> Giao diện </w:t>
            </w:r>
            <w:r w:rsidR="00454CAF" w:rsidRPr="00454CAF">
              <w:rPr>
                <w:rStyle w:val="Hyperlink"/>
                <w:rFonts w:ascii="Times New Roman" w:hAnsi="Times New Roman" w:cs="Times New Roman"/>
                <w:noProof/>
                <w:sz w:val="26"/>
                <w:szCs w:val="26"/>
              </w:rPr>
              <w:t>Hóa đơn của đơn hàng</w:t>
            </w:r>
            <w:r w:rsidR="00454CAF" w:rsidRPr="00454CAF">
              <w:rPr>
                <w:rFonts w:ascii="Times New Roman" w:hAnsi="Times New Roman" w:cs="Times New Roman"/>
                <w:noProof/>
                <w:webHidden/>
                <w:sz w:val="26"/>
                <w:szCs w:val="26"/>
              </w:rPr>
              <w:tab/>
            </w:r>
            <w:r w:rsidR="00454CAF" w:rsidRPr="00454CAF">
              <w:rPr>
                <w:rFonts w:ascii="Times New Roman" w:hAnsi="Times New Roman" w:cs="Times New Roman"/>
                <w:noProof/>
                <w:webHidden/>
                <w:sz w:val="26"/>
                <w:szCs w:val="26"/>
              </w:rPr>
              <w:fldChar w:fldCharType="begin"/>
            </w:r>
            <w:r w:rsidR="00454CAF" w:rsidRPr="00454CAF">
              <w:rPr>
                <w:rFonts w:ascii="Times New Roman" w:hAnsi="Times New Roman" w:cs="Times New Roman"/>
                <w:noProof/>
                <w:webHidden/>
                <w:sz w:val="26"/>
                <w:szCs w:val="26"/>
              </w:rPr>
              <w:instrText xml:space="preserve"> PAGEREF _Toc160437845 \h </w:instrText>
            </w:r>
            <w:r w:rsidR="00454CAF" w:rsidRPr="00454CAF">
              <w:rPr>
                <w:rFonts w:ascii="Times New Roman" w:hAnsi="Times New Roman" w:cs="Times New Roman"/>
                <w:noProof/>
                <w:webHidden/>
                <w:sz w:val="26"/>
                <w:szCs w:val="26"/>
              </w:rPr>
            </w:r>
            <w:r w:rsidR="00454CAF" w:rsidRPr="00454CAF">
              <w:rPr>
                <w:rFonts w:ascii="Times New Roman" w:hAnsi="Times New Roman" w:cs="Times New Roman"/>
                <w:noProof/>
                <w:webHidden/>
                <w:sz w:val="26"/>
                <w:szCs w:val="26"/>
              </w:rPr>
              <w:fldChar w:fldCharType="separate"/>
            </w:r>
            <w:r w:rsidR="00F93350">
              <w:rPr>
                <w:rFonts w:ascii="Times New Roman" w:hAnsi="Times New Roman" w:cs="Times New Roman"/>
                <w:noProof/>
                <w:webHidden/>
                <w:sz w:val="26"/>
                <w:szCs w:val="26"/>
              </w:rPr>
              <w:t>26</w:t>
            </w:r>
            <w:r w:rsidR="00454CAF" w:rsidRPr="00454CAF">
              <w:rPr>
                <w:rFonts w:ascii="Times New Roman" w:hAnsi="Times New Roman" w:cs="Times New Roman"/>
                <w:noProof/>
                <w:webHidden/>
                <w:sz w:val="26"/>
                <w:szCs w:val="26"/>
              </w:rPr>
              <w:fldChar w:fldCharType="end"/>
            </w:r>
          </w:hyperlink>
        </w:p>
        <w:p w14:paraId="0489C5D9" w14:textId="3D86C580" w:rsidR="00454CAF" w:rsidRPr="00454CAF" w:rsidRDefault="001B51BD">
          <w:pPr>
            <w:pStyle w:val="TOC1"/>
            <w:tabs>
              <w:tab w:val="left" w:pos="1680"/>
              <w:tab w:val="right" w:leader="dot" w:pos="8919"/>
            </w:tabs>
            <w:rPr>
              <w:rFonts w:ascii="Times New Roman" w:hAnsi="Times New Roman" w:cs="Times New Roman"/>
              <w:noProof/>
              <w:sz w:val="26"/>
              <w:szCs w:val="26"/>
              <w:lang w:val="vi-VN" w:eastAsia="vi-VN"/>
            </w:rPr>
          </w:pPr>
          <w:hyperlink w:anchor="_Toc160437846" w:history="1">
            <w:r w:rsidR="00454CAF" w:rsidRPr="00454CAF">
              <w:rPr>
                <w:rStyle w:val="Hyperlink"/>
                <w:rFonts w:ascii="Times New Roman" w:hAnsi="Times New Roman" w:cs="Times New Roman"/>
                <w:noProof/>
                <w:sz w:val="26"/>
                <w:szCs w:val="26"/>
              </w:rPr>
              <w:t>CHƯƠNG 4</w:t>
            </w:r>
            <w:r w:rsidR="00454CAF" w:rsidRPr="00454CAF">
              <w:rPr>
                <w:rFonts w:ascii="Times New Roman" w:hAnsi="Times New Roman" w:cs="Times New Roman"/>
                <w:noProof/>
                <w:sz w:val="26"/>
                <w:szCs w:val="26"/>
                <w:lang w:val="vi-VN" w:eastAsia="vi-VN"/>
              </w:rPr>
              <w:tab/>
            </w:r>
            <w:r w:rsidR="00454CAF" w:rsidRPr="00454CAF">
              <w:rPr>
                <w:rStyle w:val="Hyperlink"/>
                <w:rFonts w:ascii="Times New Roman" w:hAnsi="Times New Roman" w:cs="Times New Roman"/>
                <w:noProof/>
                <w:sz w:val="26"/>
                <w:szCs w:val="26"/>
              </w:rPr>
              <w:t xml:space="preserve">: </w:t>
            </w:r>
            <w:r w:rsidR="00454CAF" w:rsidRPr="00454CAF">
              <w:rPr>
                <w:rStyle w:val="Hyperlink"/>
                <w:rFonts w:ascii="Times New Roman" w:hAnsi="Times New Roman" w:cs="Times New Roman"/>
                <w:noProof/>
                <w:sz w:val="26"/>
                <w:szCs w:val="26"/>
                <w:lang w:val="vi-VN"/>
              </w:rPr>
              <w:t>KẾT LUẬN</w:t>
            </w:r>
            <w:r w:rsidR="00454CAF" w:rsidRPr="00454CAF">
              <w:rPr>
                <w:rStyle w:val="Hyperlink"/>
                <w:rFonts w:ascii="Times New Roman" w:hAnsi="Times New Roman" w:cs="Times New Roman"/>
                <w:noProof/>
                <w:sz w:val="26"/>
                <w:szCs w:val="26"/>
              </w:rPr>
              <w:t xml:space="preserve"> VÀ HƯỚNG PHÁT TRIỂN</w:t>
            </w:r>
            <w:r w:rsidR="00454CAF" w:rsidRPr="00454CAF">
              <w:rPr>
                <w:rFonts w:ascii="Times New Roman" w:hAnsi="Times New Roman" w:cs="Times New Roman"/>
                <w:noProof/>
                <w:webHidden/>
                <w:sz w:val="26"/>
                <w:szCs w:val="26"/>
              </w:rPr>
              <w:tab/>
            </w:r>
            <w:r w:rsidR="00454CAF" w:rsidRPr="00454CAF">
              <w:rPr>
                <w:rFonts w:ascii="Times New Roman" w:hAnsi="Times New Roman" w:cs="Times New Roman"/>
                <w:noProof/>
                <w:webHidden/>
                <w:sz w:val="26"/>
                <w:szCs w:val="26"/>
              </w:rPr>
              <w:fldChar w:fldCharType="begin"/>
            </w:r>
            <w:r w:rsidR="00454CAF" w:rsidRPr="00454CAF">
              <w:rPr>
                <w:rFonts w:ascii="Times New Roman" w:hAnsi="Times New Roman" w:cs="Times New Roman"/>
                <w:noProof/>
                <w:webHidden/>
                <w:sz w:val="26"/>
                <w:szCs w:val="26"/>
              </w:rPr>
              <w:instrText xml:space="preserve"> PAGEREF _Toc160437846 \h </w:instrText>
            </w:r>
            <w:r w:rsidR="00454CAF" w:rsidRPr="00454CAF">
              <w:rPr>
                <w:rFonts w:ascii="Times New Roman" w:hAnsi="Times New Roman" w:cs="Times New Roman"/>
                <w:noProof/>
                <w:webHidden/>
                <w:sz w:val="26"/>
                <w:szCs w:val="26"/>
              </w:rPr>
            </w:r>
            <w:r w:rsidR="00454CAF" w:rsidRPr="00454CAF">
              <w:rPr>
                <w:rFonts w:ascii="Times New Roman" w:hAnsi="Times New Roman" w:cs="Times New Roman"/>
                <w:noProof/>
                <w:webHidden/>
                <w:sz w:val="26"/>
                <w:szCs w:val="26"/>
              </w:rPr>
              <w:fldChar w:fldCharType="separate"/>
            </w:r>
            <w:r w:rsidR="00F93350">
              <w:rPr>
                <w:rFonts w:ascii="Times New Roman" w:hAnsi="Times New Roman" w:cs="Times New Roman"/>
                <w:noProof/>
                <w:webHidden/>
                <w:sz w:val="26"/>
                <w:szCs w:val="26"/>
              </w:rPr>
              <w:t>27</w:t>
            </w:r>
            <w:r w:rsidR="00454CAF" w:rsidRPr="00454CAF">
              <w:rPr>
                <w:rFonts w:ascii="Times New Roman" w:hAnsi="Times New Roman" w:cs="Times New Roman"/>
                <w:noProof/>
                <w:webHidden/>
                <w:sz w:val="26"/>
                <w:szCs w:val="26"/>
              </w:rPr>
              <w:fldChar w:fldCharType="end"/>
            </w:r>
          </w:hyperlink>
        </w:p>
        <w:p w14:paraId="3477D4FF" w14:textId="7D4E9162" w:rsidR="00454CAF" w:rsidRPr="00454CAF" w:rsidRDefault="001B51BD">
          <w:pPr>
            <w:pStyle w:val="TOC2"/>
            <w:tabs>
              <w:tab w:val="right" w:leader="dot" w:pos="8919"/>
            </w:tabs>
            <w:ind w:left="400"/>
            <w:rPr>
              <w:rFonts w:ascii="Times New Roman" w:hAnsi="Times New Roman" w:cs="Times New Roman"/>
              <w:noProof/>
              <w:sz w:val="26"/>
              <w:szCs w:val="26"/>
              <w:lang w:val="vi-VN" w:eastAsia="vi-VN"/>
            </w:rPr>
          </w:pPr>
          <w:hyperlink w:anchor="_Toc160437847" w:history="1">
            <w:r w:rsidR="00454CAF" w:rsidRPr="00454CAF">
              <w:rPr>
                <w:rStyle w:val="Hyperlink"/>
                <w:rFonts w:ascii="Times New Roman" w:hAnsi="Times New Roman" w:cs="Times New Roman"/>
                <w:noProof/>
                <w:sz w:val="26"/>
                <w:szCs w:val="26"/>
              </w:rPr>
              <w:t xml:space="preserve">4.1 </w:t>
            </w:r>
            <w:r w:rsidR="00454CAF" w:rsidRPr="00454CAF">
              <w:rPr>
                <w:rStyle w:val="Hyperlink"/>
                <w:rFonts w:ascii="Times New Roman" w:hAnsi="Times New Roman" w:cs="Times New Roman"/>
                <w:noProof/>
                <w:sz w:val="26"/>
                <w:szCs w:val="26"/>
                <w:lang w:val="vi-VN"/>
              </w:rPr>
              <w:t>Kết quả đạt được</w:t>
            </w:r>
            <w:r w:rsidR="00454CAF" w:rsidRPr="00454CAF">
              <w:rPr>
                <w:rFonts w:ascii="Times New Roman" w:hAnsi="Times New Roman" w:cs="Times New Roman"/>
                <w:noProof/>
                <w:webHidden/>
                <w:sz w:val="26"/>
                <w:szCs w:val="26"/>
              </w:rPr>
              <w:tab/>
            </w:r>
            <w:r w:rsidR="00454CAF" w:rsidRPr="00454CAF">
              <w:rPr>
                <w:rFonts w:ascii="Times New Roman" w:hAnsi="Times New Roman" w:cs="Times New Roman"/>
                <w:noProof/>
                <w:webHidden/>
                <w:sz w:val="26"/>
                <w:szCs w:val="26"/>
              </w:rPr>
              <w:fldChar w:fldCharType="begin"/>
            </w:r>
            <w:r w:rsidR="00454CAF" w:rsidRPr="00454CAF">
              <w:rPr>
                <w:rFonts w:ascii="Times New Roman" w:hAnsi="Times New Roman" w:cs="Times New Roman"/>
                <w:noProof/>
                <w:webHidden/>
                <w:sz w:val="26"/>
                <w:szCs w:val="26"/>
              </w:rPr>
              <w:instrText xml:space="preserve"> PAGEREF _Toc160437847 \h </w:instrText>
            </w:r>
            <w:r w:rsidR="00454CAF" w:rsidRPr="00454CAF">
              <w:rPr>
                <w:rFonts w:ascii="Times New Roman" w:hAnsi="Times New Roman" w:cs="Times New Roman"/>
                <w:noProof/>
                <w:webHidden/>
                <w:sz w:val="26"/>
                <w:szCs w:val="26"/>
              </w:rPr>
            </w:r>
            <w:r w:rsidR="00454CAF" w:rsidRPr="00454CAF">
              <w:rPr>
                <w:rFonts w:ascii="Times New Roman" w:hAnsi="Times New Roman" w:cs="Times New Roman"/>
                <w:noProof/>
                <w:webHidden/>
                <w:sz w:val="26"/>
                <w:szCs w:val="26"/>
              </w:rPr>
              <w:fldChar w:fldCharType="separate"/>
            </w:r>
            <w:r w:rsidR="00F93350">
              <w:rPr>
                <w:rFonts w:ascii="Times New Roman" w:hAnsi="Times New Roman" w:cs="Times New Roman"/>
                <w:noProof/>
                <w:webHidden/>
                <w:sz w:val="26"/>
                <w:szCs w:val="26"/>
              </w:rPr>
              <w:t>27</w:t>
            </w:r>
            <w:r w:rsidR="00454CAF" w:rsidRPr="00454CAF">
              <w:rPr>
                <w:rFonts w:ascii="Times New Roman" w:hAnsi="Times New Roman" w:cs="Times New Roman"/>
                <w:noProof/>
                <w:webHidden/>
                <w:sz w:val="26"/>
                <w:szCs w:val="26"/>
              </w:rPr>
              <w:fldChar w:fldCharType="end"/>
            </w:r>
          </w:hyperlink>
        </w:p>
        <w:p w14:paraId="74331932" w14:textId="2005BE36" w:rsidR="00454CAF" w:rsidRPr="00454CAF" w:rsidRDefault="001B51BD">
          <w:pPr>
            <w:pStyle w:val="TOC3"/>
            <w:tabs>
              <w:tab w:val="right" w:leader="dot" w:pos="8919"/>
            </w:tabs>
            <w:ind w:left="800"/>
            <w:rPr>
              <w:rFonts w:ascii="Times New Roman" w:hAnsi="Times New Roman" w:cs="Times New Roman"/>
              <w:noProof/>
              <w:sz w:val="26"/>
              <w:szCs w:val="26"/>
              <w:lang w:val="vi-VN" w:eastAsia="vi-VN"/>
            </w:rPr>
          </w:pPr>
          <w:hyperlink w:anchor="_Toc160437848" w:history="1">
            <w:r w:rsidR="00454CAF" w:rsidRPr="00454CAF">
              <w:rPr>
                <w:rStyle w:val="Hyperlink"/>
                <w:rFonts w:ascii="Times New Roman" w:hAnsi="Times New Roman" w:cs="Times New Roman"/>
                <w:noProof/>
                <w:sz w:val="26"/>
                <w:szCs w:val="26"/>
                <w:lang w:val="vi-VN"/>
              </w:rPr>
              <w:t>4.1.1 Về kiến thức và học tập</w:t>
            </w:r>
            <w:r w:rsidR="00454CAF" w:rsidRPr="00454CAF">
              <w:rPr>
                <w:rFonts w:ascii="Times New Roman" w:hAnsi="Times New Roman" w:cs="Times New Roman"/>
                <w:noProof/>
                <w:webHidden/>
                <w:sz w:val="26"/>
                <w:szCs w:val="26"/>
              </w:rPr>
              <w:tab/>
            </w:r>
            <w:r w:rsidR="00454CAF" w:rsidRPr="00454CAF">
              <w:rPr>
                <w:rFonts w:ascii="Times New Roman" w:hAnsi="Times New Roman" w:cs="Times New Roman"/>
                <w:noProof/>
                <w:webHidden/>
                <w:sz w:val="26"/>
                <w:szCs w:val="26"/>
              </w:rPr>
              <w:fldChar w:fldCharType="begin"/>
            </w:r>
            <w:r w:rsidR="00454CAF" w:rsidRPr="00454CAF">
              <w:rPr>
                <w:rFonts w:ascii="Times New Roman" w:hAnsi="Times New Roman" w:cs="Times New Roman"/>
                <w:noProof/>
                <w:webHidden/>
                <w:sz w:val="26"/>
                <w:szCs w:val="26"/>
              </w:rPr>
              <w:instrText xml:space="preserve"> PAGEREF _Toc160437848 \h </w:instrText>
            </w:r>
            <w:r w:rsidR="00454CAF" w:rsidRPr="00454CAF">
              <w:rPr>
                <w:rFonts w:ascii="Times New Roman" w:hAnsi="Times New Roman" w:cs="Times New Roman"/>
                <w:noProof/>
                <w:webHidden/>
                <w:sz w:val="26"/>
                <w:szCs w:val="26"/>
              </w:rPr>
            </w:r>
            <w:r w:rsidR="00454CAF" w:rsidRPr="00454CAF">
              <w:rPr>
                <w:rFonts w:ascii="Times New Roman" w:hAnsi="Times New Roman" w:cs="Times New Roman"/>
                <w:noProof/>
                <w:webHidden/>
                <w:sz w:val="26"/>
                <w:szCs w:val="26"/>
              </w:rPr>
              <w:fldChar w:fldCharType="separate"/>
            </w:r>
            <w:r w:rsidR="00F93350">
              <w:rPr>
                <w:rFonts w:ascii="Times New Roman" w:hAnsi="Times New Roman" w:cs="Times New Roman"/>
                <w:noProof/>
                <w:webHidden/>
                <w:sz w:val="26"/>
                <w:szCs w:val="26"/>
              </w:rPr>
              <w:t>27</w:t>
            </w:r>
            <w:r w:rsidR="00454CAF" w:rsidRPr="00454CAF">
              <w:rPr>
                <w:rFonts w:ascii="Times New Roman" w:hAnsi="Times New Roman" w:cs="Times New Roman"/>
                <w:noProof/>
                <w:webHidden/>
                <w:sz w:val="26"/>
                <w:szCs w:val="26"/>
              </w:rPr>
              <w:fldChar w:fldCharType="end"/>
            </w:r>
          </w:hyperlink>
        </w:p>
        <w:p w14:paraId="675A75D8" w14:textId="2C1AF0CC" w:rsidR="00454CAF" w:rsidRPr="00454CAF" w:rsidRDefault="001B51BD">
          <w:pPr>
            <w:pStyle w:val="TOC3"/>
            <w:tabs>
              <w:tab w:val="right" w:leader="dot" w:pos="8919"/>
            </w:tabs>
            <w:ind w:left="800"/>
            <w:rPr>
              <w:rFonts w:ascii="Times New Roman" w:hAnsi="Times New Roman" w:cs="Times New Roman"/>
              <w:noProof/>
              <w:sz w:val="26"/>
              <w:szCs w:val="26"/>
              <w:lang w:val="vi-VN" w:eastAsia="vi-VN"/>
            </w:rPr>
          </w:pPr>
          <w:hyperlink w:anchor="_Toc160437849" w:history="1">
            <w:r w:rsidR="00454CAF" w:rsidRPr="00454CAF">
              <w:rPr>
                <w:rStyle w:val="Hyperlink"/>
                <w:rFonts w:ascii="Times New Roman" w:hAnsi="Times New Roman" w:cs="Times New Roman"/>
                <w:noProof/>
                <w:sz w:val="26"/>
                <w:szCs w:val="26"/>
                <w:lang w:val="vi-VN"/>
              </w:rPr>
              <w:t>4.1.2 Về phần mềm</w:t>
            </w:r>
            <w:r w:rsidR="00454CAF" w:rsidRPr="00454CAF">
              <w:rPr>
                <w:rFonts w:ascii="Times New Roman" w:hAnsi="Times New Roman" w:cs="Times New Roman"/>
                <w:noProof/>
                <w:webHidden/>
                <w:sz w:val="26"/>
                <w:szCs w:val="26"/>
              </w:rPr>
              <w:tab/>
            </w:r>
            <w:r w:rsidR="00454CAF" w:rsidRPr="00454CAF">
              <w:rPr>
                <w:rFonts w:ascii="Times New Roman" w:hAnsi="Times New Roman" w:cs="Times New Roman"/>
                <w:noProof/>
                <w:webHidden/>
                <w:sz w:val="26"/>
                <w:szCs w:val="26"/>
              </w:rPr>
              <w:fldChar w:fldCharType="begin"/>
            </w:r>
            <w:r w:rsidR="00454CAF" w:rsidRPr="00454CAF">
              <w:rPr>
                <w:rFonts w:ascii="Times New Roman" w:hAnsi="Times New Roman" w:cs="Times New Roman"/>
                <w:noProof/>
                <w:webHidden/>
                <w:sz w:val="26"/>
                <w:szCs w:val="26"/>
              </w:rPr>
              <w:instrText xml:space="preserve"> PAGEREF _Toc160437849 \h </w:instrText>
            </w:r>
            <w:r w:rsidR="00454CAF" w:rsidRPr="00454CAF">
              <w:rPr>
                <w:rFonts w:ascii="Times New Roman" w:hAnsi="Times New Roman" w:cs="Times New Roman"/>
                <w:noProof/>
                <w:webHidden/>
                <w:sz w:val="26"/>
                <w:szCs w:val="26"/>
              </w:rPr>
            </w:r>
            <w:r w:rsidR="00454CAF" w:rsidRPr="00454CAF">
              <w:rPr>
                <w:rFonts w:ascii="Times New Roman" w:hAnsi="Times New Roman" w:cs="Times New Roman"/>
                <w:noProof/>
                <w:webHidden/>
                <w:sz w:val="26"/>
                <w:szCs w:val="26"/>
              </w:rPr>
              <w:fldChar w:fldCharType="separate"/>
            </w:r>
            <w:r w:rsidR="00F93350">
              <w:rPr>
                <w:rFonts w:ascii="Times New Roman" w:hAnsi="Times New Roman" w:cs="Times New Roman"/>
                <w:noProof/>
                <w:webHidden/>
                <w:sz w:val="26"/>
                <w:szCs w:val="26"/>
              </w:rPr>
              <w:t>27</w:t>
            </w:r>
            <w:r w:rsidR="00454CAF" w:rsidRPr="00454CAF">
              <w:rPr>
                <w:rFonts w:ascii="Times New Roman" w:hAnsi="Times New Roman" w:cs="Times New Roman"/>
                <w:noProof/>
                <w:webHidden/>
                <w:sz w:val="26"/>
                <w:szCs w:val="26"/>
              </w:rPr>
              <w:fldChar w:fldCharType="end"/>
            </w:r>
          </w:hyperlink>
        </w:p>
        <w:p w14:paraId="1467C1DA" w14:textId="7D5E0B68" w:rsidR="00454CAF" w:rsidRPr="00454CAF" w:rsidRDefault="001B51BD">
          <w:pPr>
            <w:pStyle w:val="TOC2"/>
            <w:tabs>
              <w:tab w:val="right" w:leader="dot" w:pos="8919"/>
            </w:tabs>
            <w:ind w:left="400"/>
            <w:rPr>
              <w:rFonts w:ascii="Times New Roman" w:hAnsi="Times New Roman" w:cs="Times New Roman"/>
              <w:noProof/>
              <w:sz w:val="26"/>
              <w:szCs w:val="26"/>
              <w:lang w:val="vi-VN" w:eastAsia="vi-VN"/>
            </w:rPr>
          </w:pPr>
          <w:hyperlink w:anchor="_Toc160437850" w:history="1">
            <w:r w:rsidR="00454CAF" w:rsidRPr="00454CAF">
              <w:rPr>
                <w:rStyle w:val="Hyperlink"/>
                <w:rFonts w:ascii="Times New Roman" w:hAnsi="Times New Roman" w:cs="Times New Roman"/>
                <w:noProof/>
                <w:sz w:val="26"/>
                <w:szCs w:val="26"/>
                <w:lang w:val="vi-VN"/>
              </w:rPr>
              <w:t>4.2 Hạn chế của đề tài</w:t>
            </w:r>
            <w:r w:rsidR="00454CAF" w:rsidRPr="00454CAF">
              <w:rPr>
                <w:rFonts w:ascii="Times New Roman" w:hAnsi="Times New Roman" w:cs="Times New Roman"/>
                <w:noProof/>
                <w:webHidden/>
                <w:sz w:val="26"/>
                <w:szCs w:val="26"/>
              </w:rPr>
              <w:tab/>
            </w:r>
            <w:r w:rsidR="00454CAF" w:rsidRPr="00454CAF">
              <w:rPr>
                <w:rFonts w:ascii="Times New Roman" w:hAnsi="Times New Roman" w:cs="Times New Roman"/>
                <w:noProof/>
                <w:webHidden/>
                <w:sz w:val="26"/>
                <w:szCs w:val="26"/>
              </w:rPr>
              <w:fldChar w:fldCharType="begin"/>
            </w:r>
            <w:r w:rsidR="00454CAF" w:rsidRPr="00454CAF">
              <w:rPr>
                <w:rFonts w:ascii="Times New Roman" w:hAnsi="Times New Roman" w:cs="Times New Roman"/>
                <w:noProof/>
                <w:webHidden/>
                <w:sz w:val="26"/>
                <w:szCs w:val="26"/>
              </w:rPr>
              <w:instrText xml:space="preserve"> PAGEREF _Toc160437850 \h </w:instrText>
            </w:r>
            <w:r w:rsidR="00454CAF" w:rsidRPr="00454CAF">
              <w:rPr>
                <w:rFonts w:ascii="Times New Roman" w:hAnsi="Times New Roman" w:cs="Times New Roman"/>
                <w:noProof/>
                <w:webHidden/>
                <w:sz w:val="26"/>
                <w:szCs w:val="26"/>
              </w:rPr>
            </w:r>
            <w:r w:rsidR="00454CAF" w:rsidRPr="00454CAF">
              <w:rPr>
                <w:rFonts w:ascii="Times New Roman" w:hAnsi="Times New Roman" w:cs="Times New Roman"/>
                <w:noProof/>
                <w:webHidden/>
                <w:sz w:val="26"/>
                <w:szCs w:val="26"/>
              </w:rPr>
              <w:fldChar w:fldCharType="separate"/>
            </w:r>
            <w:r w:rsidR="00F93350">
              <w:rPr>
                <w:rFonts w:ascii="Times New Roman" w:hAnsi="Times New Roman" w:cs="Times New Roman"/>
                <w:noProof/>
                <w:webHidden/>
                <w:sz w:val="26"/>
                <w:szCs w:val="26"/>
              </w:rPr>
              <w:t>27</w:t>
            </w:r>
            <w:r w:rsidR="00454CAF" w:rsidRPr="00454CAF">
              <w:rPr>
                <w:rFonts w:ascii="Times New Roman" w:hAnsi="Times New Roman" w:cs="Times New Roman"/>
                <w:noProof/>
                <w:webHidden/>
                <w:sz w:val="26"/>
                <w:szCs w:val="26"/>
              </w:rPr>
              <w:fldChar w:fldCharType="end"/>
            </w:r>
          </w:hyperlink>
        </w:p>
        <w:p w14:paraId="6B848EA0" w14:textId="44607C9A" w:rsidR="00454CAF" w:rsidRPr="00454CAF" w:rsidRDefault="001B51BD">
          <w:pPr>
            <w:pStyle w:val="TOC2"/>
            <w:tabs>
              <w:tab w:val="right" w:leader="dot" w:pos="8919"/>
            </w:tabs>
            <w:ind w:left="400"/>
            <w:rPr>
              <w:rFonts w:ascii="Times New Roman" w:hAnsi="Times New Roman" w:cs="Times New Roman"/>
              <w:noProof/>
              <w:sz w:val="26"/>
              <w:szCs w:val="26"/>
              <w:lang w:val="vi-VN" w:eastAsia="vi-VN"/>
            </w:rPr>
          </w:pPr>
          <w:hyperlink w:anchor="_Toc160437851" w:history="1">
            <w:r w:rsidR="00454CAF" w:rsidRPr="00454CAF">
              <w:rPr>
                <w:rStyle w:val="Hyperlink"/>
                <w:rFonts w:ascii="Times New Roman" w:hAnsi="Times New Roman" w:cs="Times New Roman"/>
                <w:noProof/>
                <w:sz w:val="26"/>
                <w:szCs w:val="26"/>
                <w:lang w:val="vi-VN"/>
              </w:rPr>
              <w:t>4.3 Hướng phát triển</w:t>
            </w:r>
            <w:r w:rsidR="00454CAF" w:rsidRPr="00454CAF">
              <w:rPr>
                <w:rFonts w:ascii="Times New Roman" w:hAnsi="Times New Roman" w:cs="Times New Roman"/>
                <w:noProof/>
                <w:webHidden/>
                <w:sz w:val="26"/>
                <w:szCs w:val="26"/>
              </w:rPr>
              <w:tab/>
            </w:r>
            <w:r w:rsidR="00454CAF" w:rsidRPr="00454CAF">
              <w:rPr>
                <w:rFonts w:ascii="Times New Roman" w:hAnsi="Times New Roman" w:cs="Times New Roman"/>
                <w:noProof/>
                <w:webHidden/>
                <w:sz w:val="26"/>
                <w:szCs w:val="26"/>
              </w:rPr>
              <w:fldChar w:fldCharType="begin"/>
            </w:r>
            <w:r w:rsidR="00454CAF" w:rsidRPr="00454CAF">
              <w:rPr>
                <w:rFonts w:ascii="Times New Roman" w:hAnsi="Times New Roman" w:cs="Times New Roman"/>
                <w:noProof/>
                <w:webHidden/>
                <w:sz w:val="26"/>
                <w:szCs w:val="26"/>
              </w:rPr>
              <w:instrText xml:space="preserve"> PAGEREF _Toc160437851 \h </w:instrText>
            </w:r>
            <w:r w:rsidR="00454CAF" w:rsidRPr="00454CAF">
              <w:rPr>
                <w:rFonts w:ascii="Times New Roman" w:hAnsi="Times New Roman" w:cs="Times New Roman"/>
                <w:noProof/>
                <w:webHidden/>
                <w:sz w:val="26"/>
                <w:szCs w:val="26"/>
              </w:rPr>
            </w:r>
            <w:r w:rsidR="00454CAF" w:rsidRPr="00454CAF">
              <w:rPr>
                <w:rFonts w:ascii="Times New Roman" w:hAnsi="Times New Roman" w:cs="Times New Roman"/>
                <w:noProof/>
                <w:webHidden/>
                <w:sz w:val="26"/>
                <w:szCs w:val="26"/>
              </w:rPr>
              <w:fldChar w:fldCharType="separate"/>
            </w:r>
            <w:r w:rsidR="00F93350">
              <w:rPr>
                <w:rFonts w:ascii="Times New Roman" w:hAnsi="Times New Roman" w:cs="Times New Roman"/>
                <w:noProof/>
                <w:webHidden/>
                <w:sz w:val="26"/>
                <w:szCs w:val="26"/>
              </w:rPr>
              <w:t>27</w:t>
            </w:r>
            <w:r w:rsidR="00454CAF" w:rsidRPr="00454CAF">
              <w:rPr>
                <w:rFonts w:ascii="Times New Roman" w:hAnsi="Times New Roman" w:cs="Times New Roman"/>
                <w:noProof/>
                <w:webHidden/>
                <w:sz w:val="26"/>
                <w:szCs w:val="26"/>
              </w:rPr>
              <w:fldChar w:fldCharType="end"/>
            </w:r>
          </w:hyperlink>
        </w:p>
        <w:p w14:paraId="57608670" w14:textId="3BEA033C" w:rsidR="00454CAF" w:rsidRPr="00454CAF" w:rsidRDefault="001B51BD">
          <w:pPr>
            <w:pStyle w:val="TOC1"/>
            <w:tabs>
              <w:tab w:val="right" w:leader="dot" w:pos="8919"/>
            </w:tabs>
            <w:rPr>
              <w:rFonts w:ascii="Times New Roman" w:hAnsi="Times New Roman" w:cs="Times New Roman"/>
              <w:noProof/>
              <w:sz w:val="26"/>
              <w:szCs w:val="26"/>
              <w:lang w:val="vi-VN" w:eastAsia="vi-VN"/>
            </w:rPr>
          </w:pPr>
          <w:hyperlink w:anchor="_Toc160437852" w:history="1">
            <w:r w:rsidR="00454CAF" w:rsidRPr="00454CAF">
              <w:rPr>
                <w:rStyle w:val="Hyperlink"/>
                <w:rFonts w:ascii="Times New Roman" w:hAnsi="Times New Roman" w:cs="Times New Roman"/>
                <w:noProof/>
                <w:sz w:val="26"/>
                <w:szCs w:val="26"/>
                <w:lang w:val="vi-VN"/>
              </w:rPr>
              <w:t>DANH MỤC TÀI LIỆU THAM KHẢO</w:t>
            </w:r>
            <w:r w:rsidR="00454CAF" w:rsidRPr="00454CAF">
              <w:rPr>
                <w:rFonts w:ascii="Times New Roman" w:hAnsi="Times New Roman" w:cs="Times New Roman"/>
                <w:noProof/>
                <w:webHidden/>
                <w:sz w:val="26"/>
                <w:szCs w:val="26"/>
              </w:rPr>
              <w:tab/>
            </w:r>
            <w:r w:rsidR="00454CAF" w:rsidRPr="00454CAF">
              <w:rPr>
                <w:rFonts w:ascii="Times New Roman" w:hAnsi="Times New Roman" w:cs="Times New Roman"/>
                <w:noProof/>
                <w:webHidden/>
                <w:sz w:val="26"/>
                <w:szCs w:val="26"/>
              </w:rPr>
              <w:fldChar w:fldCharType="begin"/>
            </w:r>
            <w:r w:rsidR="00454CAF" w:rsidRPr="00454CAF">
              <w:rPr>
                <w:rFonts w:ascii="Times New Roman" w:hAnsi="Times New Roman" w:cs="Times New Roman"/>
                <w:noProof/>
                <w:webHidden/>
                <w:sz w:val="26"/>
                <w:szCs w:val="26"/>
              </w:rPr>
              <w:instrText xml:space="preserve"> PAGEREF _Toc160437852 \h </w:instrText>
            </w:r>
            <w:r w:rsidR="00454CAF" w:rsidRPr="00454CAF">
              <w:rPr>
                <w:rFonts w:ascii="Times New Roman" w:hAnsi="Times New Roman" w:cs="Times New Roman"/>
                <w:noProof/>
                <w:webHidden/>
                <w:sz w:val="26"/>
                <w:szCs w:val="26"/>
              </w:rPr>
            </w:r>
            <w:r w:rsidR="00454CAF" w:rsidRPr="00454CAF">
              <w:rPr>
                <w:rFonts w:ascii="Times New Roman" w:hAnsi="Times New Roman" w:cs="Times New Roman"/>
                <w:noProof/>
                <w:webHidden/>
                <w:sz w:val="26"/>
                <w:szCs w:val="26"/>
              </w:rPr>
              <w:fldChar w:fldCharType="separate"/>
            </w:r>
            <w:r w:rsidR="00F93350">
              <w:rPr>
                <w:rFonts w:ascii="Times New Roman" w:hAnsi="Times New Roman" w:cs="Times New Roman"/>
                <w:noProof/>
                <w:webHidden/>
                <w:sz w:val="26"/>
                <w:szCs w:val="26"/>
              </w:rPr>
              <w:t>28</w:t>
            </w:r>
            <w:r w:rsidR="00454CAF" w:rsidRPr="00454CAF">
              <w:rPr>
                <w:rFonts w:ascii="Times New Roman" w:hAnsi="Times New Roman" w:cs="Times New Roman"/>
                <w:noProof/>
                <w:webHidden/>
                <w:sz w:val="26"/>
                <w:szCs w:val="26"/>
              </w:rPr>
              <w:fldChar w:fldCharType="end"/>
            </w:r>
          </w:hyperlink>
        </w:p>
        <w:p w14:paraId="4917488E" w14:textId="2D124956" w:rsidR="00302501" w:rsidRPr="00454CAF" w:rsidRDefault="00302501" w:rsidP="00FD07B1">
          <w:pPr>
            <w:spacing w:line="360" w:lineRule="auto"/>
            <w:rPr>
              <w:rFonts w:ascii="Times New Roman" w:hAnsi="Times New Roman" w:cs="Times New Roman"/>
              <w:sz w:val="26"/>
              <w:szCs w:val="26"/>
            </w:rPr>
          </w:pPr>
          <w:r w:rsidRPr="00454CAF">
            <w:rPr>
              <w:rFonts w:ascii="Times New Roman" w:hAnsi="Times New Roman" w:cs="Times New Roman"/>
              <w:b/>
              <w:bCs/>
              <w:noProof/>
              <w:sz w:val="26"/>
              <w:szCs w:val="26"/>
            </w:rPr>
            <w:fldChar w:fldCharType="end"/>
          </w:r>
        </w:p>
      </w:sdtContent>
    </w:sdt>
    <w:p w14:paraId="71898A26" w14:textId="00536A22" w:rsidR="00302501" w:rsidRDefault="00302501">
      <w:pPr>
        <w:rPr>
          <w:rFonts w:ascii="Times New Roman" w:hAnsi="Times New Roman" w:cs="Times New Roman"/>
          <w:b/>
          <w:sz w:val="26"/>
          <w:szCs w:val="26"/>
          <w:lang w:val="vi-VN"/>
        </w:rPr>
      </w:pPr>
    </w:p>
    <w:p w14:paraId="71F04E07" w14:textId="77777777" w:rsidR="00F8043E" w:rsidRDefault="00F8043E">
      <w:pPr>
        <w:rPr>
          <w:rFonts w:ascii="Times New Roman" w:hAnsi="Times New Roman" w:cs="Times New Roman"/>
          <w:b/>
          <w:sz w:val="26"/>
          <w:szCs w:val="26"/>
          <w:lang w:val="vi-VN"/>
        </w:rPr>
      </w:pPr>
      <w:r>
        <w:rPr>
          <w:rFonts w:ascii="Times New Roman" w:hAnsi="Times New Roman" w:cs="Times New Roman"/>
          <w:b/>
          <w:sz w:val="26"/>
          <w:szCs w:val="26"/>
          <w:lang w:val="vi-VN"/>
        </w:rPr>
        <w:br w:type="page"/>
      </w:r>
    </w:p>
    <w:p w14:paraId="5A43E238" w14:textId="556A8154" w:rsidR="00B7260B" w:rsidRDefault="00733E54">
      <w:pPr>
        <w:spacing w:line="360" w:lineRule="auto"/>
        <w:jc w:val="center"/>
        <w:rPr>
          <w:rFonts w:ascii="Times New Roman" w:hAnsi="Times New Roman" w:cs="Times New Roman"/>
          <w:b/>
          <w:sz w:val="26"/>
          <w:szCs w:val="26"/>
          <w:lang w:val="vi-VN"/>
        </w:rPr>
      </w:pPr>
      <w:r>
        <w:rPr>
          <w:rFonts w:ascii="Times New Roman" w:hAnsi="Times New Roman" w:cs="Times New Roman"/>
          <w:b/>
          <w:sz w:val="26"/>
          <w:szCs w:val="26"/>
          <w:lang w:val="vi-VN"/>
        </w:rPr>
        <w:lastRenderedPageBreak/>
        <w:t>DANH MỤC HÌNH ẢNH – BẢNG BIỂU</w:t>
      </w:r>
      <w:r>
        <w:rPr>
          <w:rFonts w:ascii="Times New Roman" w:hAnsi="Times New Roman" w:cs="Times New Roman"/>
          <w:b/>
          <w:bCs/>
          <w:color w:val="000000" w:themeColor="text1"/>
          <w:sz w:val="26"/>
          <w:szCs w:val="26"/>
          <w:lang w:val="vi-VN"/>
        </w:rPr>
        <w:fldChar w:fldCharType="begin"/>
      </w:r>
      <w:r>
        <w:rPr>
          <w:rFonts w:ascii="Times New Roman" w:hAnsi="Times New Roman" w:cs="Times New Roman"/>
          <w:color w:val="000000" w:themeColor="text1"/>
          <w:sz w:val="26"/>
          <w:szCs w:val="26"/>
          <w:lang w:val="vi-VN"/>
        </w:rPr>
        <w:instrText xml:space="preserve"> TOC \h \z \c "Bảng" </w:instrText>
      </w:r>
      <w:r>
        <w:rPr>
          <w:rFonts w:ascii="Times New Roman" w:hAnsi="Times New Roman" w:cs="Times New Roman"/>
          <w:b/>
          <w:bCs/>
          <w:color w:val="000000" w:themeColor="text1"/>
          <w:sz w:val="26"/>
          <w:szCs w:val="26"/>
          <w:lang w:val="vi-VN"/>
        </w:rPr>
        <w:fldChar w:fldCharType="end"/>
      </w:r>
      <w:r>
        <w:rPr>
          <w:rFonts w:ascii="Times New Roman" w:hAnsi="Times New Roman" w:cs="Times New Roman"/>
          <w:b/>
          <w:bCs/>
          <w:color w:val="000000" w:themeColor="text1"/>
          <w:sz w:val="26"/>
          <w:szCs w:val="26"/>
          <w:lang w:val="vi-VN"/>
        </w:rPr>
        <w:fldChar w:fldCharType="begin"/>
      </w:r>
      <w:r>
        <w:rPr>
          <w:rFonts w:ascii="Times New Roman" w:hAnsi="Times New Roman" w:cs="Times New Roman"/>
          <w:b/>
          <w:bCs/>
          <w:color w:val="000000" w:themeColor="text1"/>
          <w:sz w:val="26"/>
          <w:szCs w:val="26"/>
          <w:lang w:val="vi-VN"/>
        </w:rPr>
        <w:instrText xml:space="preserve"> TOC \h \z \c "Hình" </w:instrText>
      </w:r>
      <w:r>
        <w:rPr>
          <w:rFonts w:ascii="Times New Roman" w:hAnsi="Times New Roman" w:cs="Times New Roman"/>
          <w:b/>
          <w:bCs/>
          <w:color w:val="000000" w:themeColor="text1"/>
          <w:sz w:val="26"/>
          <w:szCs w:val="26"/>
          <w:lang w:val="vi-VN"/>
        </w:rPr>
        <w:fldChar w:fldCharType="separate"/>
      </w:r>
    </w:p>
    <w:p w14:paraId="355ECF1E" w14:textId="77777777" w:rsidR="000A7D99" w:rsidRPr="00F93350" w:rsidRDefault="00733E54" w:rsidP="006A02BF">
      <w:pPr>
        <w:spacing w:line="360" w:lineRule="auto"/>
        <w:rPr>
          <w:rFonts w:ascii="Times New Roman" w:hAnsi="Times New Roman" w:cs="Times New Roman"/>
          <w:noProof/>
          <w:sz w:val="26"/>
          <w:szCs w:val="26"/>
          <w:lang w:val="vi-VN"/>
        </w:rPr>
      </w:pPr>
      <w:r>
        <w:rPr>
          <w:b/>
          <w:bCs/>
          <w:lang w:val="vi-VN"/>
        </w:rPr>
        <w:fldChar w:fldCharType="end"/>
      </w:r>
      <w:r w:rsidR="00207328" w:rsidRPr="006A02BF">
        <w:rPr>
          <w:rFonts w:ascii="Times New Roman" w:hAnsi="Times New Roman" w:cs="Times New Roman"/>
          <w:sz w:val="26"/>
          <w:szCs w:val="26"/>
          <w:lang w:val="vi-VN"/>
        </w:rPr>
        <w:fldChar w:fldCharType="begin"/>
      </w:r>
      <w:r w:rsidR="00207328" w:rsidRPr="006A02BF">
        <w:rPr>
          <w:rFonts w:ascii="Times New Roman" w:hAnsi="Times New Roman" w:cs="Times New Roman"/>
          <w:sz w:val="26"/>
          <w:szCs w:val="26"/>
          <w:lang w:val="vi-VN"/>
        </w:rPr>
        <w:instrText xml:space="preserve"> TOC \h \z \c "Hình" </w:instrText>
      </w:r>
      <w:r w:rsidR="00207328" w:rsidRPr="006A02BF">
        <w:rPr>
          <w:rFonts w:ascii="Times New Roman" w:hAnsi="Times New Roman" w:cs="Times New Roman"/>
          <w:sz w:val="26"/>
          <w:szCs w:val="26"/>
          <w:lang w:val="vi-VN"/>
        </w:rPr>
        <w:fldChar w:fldCharType="separate"/>
      </w:r>
    </w:p>
    <w:p w14:paraId="113C6FB8" w14:textId="5CB8116E" w:rsidR="000A7D99" w:rsidRPr="000A7D99" w:rsidRDefault="001B51BD">
      <w:pPr>
        <w:pStyle w:val="TableofFigures"/>
        <w:tabs>
          <w:tab w:val="right" w:leader="dot" w:pos="8919"/>
        </w:tabs>
        <w:ind w:left="800" w:hanging="400"/>
        <w:rPr>
          <w:rFonts w:ascii="Times New Roman" w:hAnsi="Times New Roman" w:cs="Times New Roman"/>
          <w:noProof/>
          <w:sz w:val="26"/>
          <w:szCs w:val="26"/>
          <w:lang w:val="vi-VN" w:eastAsia="vi-VN"/>
        </w:rPr>
      </w:pPr>
      <w:hyperlink w:anchor="_Toc160437651" w:history="1">
        <w:r w:rsidR="000A7D99" w:rsidRPr="000A7D99">
          <w:rPr>
            <w:rStyle w:val="Hyperlink"/>
            <w:rFonts w:ascii="Times New Roman" w:hAnsi="Times New Roman" w:cs="Times New Roman"/>
            <w:noProof/>
            <w:sz w:val="26"/>
            <w:szCs w:val="26"/>
          </w:rPr>
          <w:t>Hình 2</w:t>
        </w:r>
        <w:r w:rsidR="000A7D99" w:rsidRPr="000A7D99">
          <w:rPr>
            <w:rStyle w:val="Hyperlink"/>
            <w:rFonts w:ascii="Times New Roman" w:hAnsi="Times New Roman" w:cs="Times New Roman"/>
            <w:noProof/>
            <w:sz w:val="26"/>
            <w:szCs w:val="26"/>
          </w:rPr>
          <w:noBreakHyphen/>
          <w:t>1 Logo PHP</w:t>
        </w:r>
        <w:r w:rsidR="000A7D99" w:rsidRPr="000A7D99">
          <w:rPr>
            <w:rFonts w:ascii="Times New Roman" w:hAnsi="Times New Roman" w:cs="Times New Roman"/>
            <w:noProof/>
            <w:webHidden/>
            <w:sz w:val="26"/>
            <w:szCs w:val="26"/>
          </w:rPr>
          <w:tab/>
        </w:r>
        <w:r w:rsidR="000A7D99" w:rsidRPr="000A7D99">
          <w:rPr>
            <w:rFonts w:ascii="Times New Roman" w:hAnsi="Times New Roman" w:cs="Times New Roman"/>
            <w:noProof/>
            <w:webHidden/>
            <w:sz w:val="26"/>
            <w:szCs w:val="26"/>
          </w:rPr>
          <w:fldChar w:fldCharType="begin"/>
        </w:r>
        <w:r w:rsidR="000A7D99" w:rsidRPr="000A7D99">
          <w:rPr>
            <w:rFonts w:ascii="Times New Roman" w:hAnsi="Times New Roman" w:cs="Times New Roman"/>
            <w:noProof/>
            <w:webHidden/>
            <w:sz w:val="26"/>
            <w:szCs w:val="26"/>
          </w:rPr>
          <w:instrText xml:space="preserve"> PAGEREF _Toc160437651 \h </w:instrText>
        </w:r>
        <w:r w:rsidR="000A7D99" w:rsidRPr="000A7D99">
          <w:rPr>
            <w:rFonts w:ascii="Times New Roman" w:hAnsi="Times New Roman" w:cs="Times New Roman"/>
            <w:noProof/>
            <w:webHidden/>
            <w:sz w:val="26"/>
            <w:szCs w:val="26"/>
          </w:rPr>
        </w:r>
        <w:r w:rsidR="000A7D99" w:rsidRPr="000A7D99">
          <w:rPr>
            <w:rFonts w:ascii="Times New Roman" w:hAnsi="Times New Roman" w:cs="Times New Roman"/>
            <w:noProof/>
            <w:webHidden/>
            <w:sz w:val="26"/>
            <w:szCs w:val="26"/>
          </w:rPr>
          <w:fldChar w:fldCharType="separate"/>
        </w:r>
        <w:r w:rsidR="00F93350">
          <w:rPr>
            <w:rFonts w:ascii="Times New Roman" w:hAnsi="Times New Roman" w:cs="Times New Roman"/>
            <w:noProof/>
            <w:webHidden/>
            <w:sz w:val="26"/>
            <w:szCs w:val="26"/>
          </w:rPr>
          <w:t>9</w:t>
        </w:r>
        <w:r w:rsidR="000A7D99" w:rsidRPr="000A7D99">
          <w:rPr>
            <w:rFonts w:ascii="Times New Roman" w:hAnsi="Times New Roman" w:cs="Times New Roman"/>
            <w:noProof/>
            <w:webHidden/>
            <w:sz w:val="26"/>
            <w:szCs w:val="26"/>
          </w:rPr>
          <w:fldChar w:fldCharType="end"/>
        </w:r>
      </w:hyperlink>
    </w:p>
    <w:p w14:paraId="569693B3" w14:textId="2F52E658" w:rsidR="000A7D99" w:rsidRPr="000A7D99" w:rsidRDefault="001B51BD">
      <w:pPr>
        <w:pStyle w:val="TableofFigures"/>
        <w:tabs>
          <w:tab w:val="right" w:leader="dot" w:pos="8919"/>
        </w:tabs>
        <w:ind w:left="800" w:hanging="400"/>
        <w:rPr>
          <w:rFonts w:ascii="Times New Roman" w:hAnsi="Times New Roman" w:cs="Times New Roman"/>
          <w:noProof/>
          <w:sz w:val="26"/>
          <w:szCs w:val="26"/>
          <w:lang w:val="vi-VN" w:eastAsia="vi-VN"/>
        </w:rPr>
      </w:pPr>
      <w:hyperlink w:anchor="_Toc160437652" w:history="1">
        <w:r w:rsidR="000A7D99" w:rsidRPr="000A7D99">
          <w:rPr>
            <w:rStyle w:val="Hyperlink"/>
            <w:rFonts w:ascii="Times New Roman" w:hAnsi="Times New Roman" w:cs="Times New Roman"/>
            <w:noProof/>
            <w:sz w:val="26"/>
            <w:szCs w:val="26"/>
          </w:rPr>
          <w:t>Hình 2</w:t>
        </w:r>
        <w:r w:rsidR="000A7D99" w:rsidRPr="000A7D99">
          <w:rPr>
            <w:rStyle w:val="Hyperlink"/>
            <w:rFonts w:ascii="Times New Roman" w:hAnsi="Times New Roman" w:cs="Times New Roman"/>
            <w:noProof/>
            <w:sz w:val="26"/>
            <w:szCs w:val="26"/>
          </w:rPr>
          <w:noBreakHyphen/>
          <w:t>2 Logo SQL</w:t>
        </w:r>
        <w:r w:rsidR="000A7D99" w:rsidRPr="000A7D99">
          <w:rPr>
            <w:rFonts w:ascii="Times New Roman" w:hAnsi="Times New Roman" w:cs="Times New Roman"/>
            <w:noProof/>
            <w:webHidden/>
            <w:sz w:val="26"/>
            <w:szCs w:val="26"/>
          </w:rPr>
          <w:tab/>
        </w:r>
        <w:r w:rsidR="000A7D99" w:rsidRPr="000A7D99">
          <w:rPr>
            <w:rFonts w:ascii="Times New Roman" w:hAnsi="Times New Roman" w:cs="Times New Roman"/>
            <w:noProof/>
            <w:webHidden/>
            <w:sz w:val="26"/>
            <w:szCs w:val="26"/>
          </w:rPr>
          <w:fldChar w:fldCharType="begin"/>
        </w:r>
        <w:r w:rsidR="000A7D99" w:rsidRPr="000A7D99">
          <w:rPr>
            <w:rFonts w:ascii="Times New Roman" w:hAnsi="Times New Roman" w:cs="Times New Roman"/>
            <w:noProof/>
            <w:webHidden/>
            <w:sz w:val="26"/>
            <w:szCs w:val="26"/>
          </w:rPr>
          <w:instrText xml:space="preserve"> PAGEREF _Toc160437652 \h </w:instrText>
        </w:r>
        <w:r w:rsidR="000A7D99" w:rsidRPr="000A7D99">
          <w:rPr>
            <w:rFonts w:ascii="Times New Roman" w:hAnsi="Times New Roman" w:cs="Times New Roman"/>
            <w:noProof/>
            <w:webHidden/>
            <w:sz w:val="26"/>
            <w:szCs w:val="26"/>
          </w:rPr>
        </w:r>
        <w:r w:rsidR="000A7D99" w:rsidRPr="000A7D99">
          <w:rPr>
            <w:rFonts w:ascii="Times New Roman" w:hAnsi="Times New Roman" w:cs="Times New Roman"/>
            <w:noProof/>
            <w:webHidden/>
            <w:sz w:val="26"/>
            <w:szCs w:val="26"/>
          </w:rPr>
          <w:fldChar w:fldCharType="separate"/>
        </w:r>
        <w:r w:rsidR="00F93350">
          <w:rPr>
            <w:rFonts w:ascii="Times New Roman" w:hAnsi="Times New Roman" w:cs="Times New Roman"/>
            <w:noProof/>
            <w:webHidden/>
            <w:sz w:val="26"/>
            <w:szCs w:val="26"/>
          </w:rPr>
          <w:t>10</w:t>
        </w:r>
        <w:r w:rsidR="000A7D99" w:rsidRPr="000A7D99">
          <w:rPr>
            <w:rFonts w:ascii="Times New Roman" w:hAnsi="Times New Roman" w:cs="Times New Roman"/>
            <w:noProof/>
            <w:webHidden/>
            <w:sz w:val="26"/>
            <w:szCs w:val="26"/>
          </w:rPr>
          <w:fldChar w:fldCharType="end"/>
        </w:r>
      </w:hyperlink>
    </w:p>
    <w:p w14:paraId="69AD1A28" w14:textId="45CA9E28" w:rsidR="000A7D99" w:rsidRPr="000A7D99" w:rsidRDefault="001B51BD">
      <w:pPr>
        <w:pStyle w:val="TableofFigures"/>
        <w:tabs>
          <w:tab w:val="right" w:leader="dot" w:pos="8919"/>
        </w:tabs>
        <w:ind w:left="800" w:hanging="400"/>
        <w:rPr>
          <w:rFonts w:ascii="Times New Roman" w:hAnsi="Times New Roman" w:cs="Times New Roman"/>
          <w:noProof/>
          <w:sz w:val="26"/>
          <w:szCs w:val="26"/>
          <w:lang w:val="vi-VN" w:eastAsia="vi-VN"/>
        </w:rPr>
      </w:pPr>
      <w:hyperlink w:anchor="_Toc160437653" w:history="1">
        <w:r w:rsidR="000A7D99" w:rsidRPr="000A7D99">
          <w:rPr>
            <w:rStyle w:val="Hyperlink"/>
            <w:rFonts w:ascii="Times New Roman" w:hAnsi="Times New Roman" w:cs="Times New Roman"/>
            <w:noProof/>
            <w:sz w:val="26"/>
            <w:szCs w:val="26"/>
          </w:rPr>
          <w:t>Hình 2</w:t>
        </w:r>
        <w:r w:rsidR="000A7D99" w:rsidRPr="000A7D99">
          <w:rPr>
            <w:rStyle w:val="Hyperlink"/>
            <w:rFonts w:ascii="Times New Roman" w:hAnsi="Times New Roman" w:cs="Times New Roman"/>
            <w:noProof/>
            <w:sz w:val="26"/>
            <w:szCs w:val="26"/>
          </w:rPr>
          <w:noBreakHyphen/>
          <w:t>3 Biểu tượng Laravel Famework</w:t>
        </w:r>
        <w:r w:rsidR="000A7D99" w:rsidRPr="000A7D99">
          <w:rPr>
            <w:rFonts w:ascii="Times New Roman" w:hAnsi="Times New Roman" w:cs="Times New Roman"/>
            <w:noProof/>
            <w:webHidden/>
            <w:sz w:val="26"/>
            <w:szCs w:val="26"/>
          </w:rPr>
          <w:tab/>
        </w:r>
        <w:r w:rsidR="000A7D99" w:rsidRPr="000A7D99">
          <w:rPr>
            <w:rFonts w:ascii="Times New Roman" w:hAnsi="Times New Roman" w:cs="Times New Roman"/>
            <w:noProof/>
            <w:webHidden/>
            <w:sz w:val="26"/>
            <w:szCs w:val="26"/>
          </w:rPr>
          <w:fldChar w:fldCharType="begin"/>
        </w:r>
        <w:r w:rsidR="000A7D99" w:rsidRPr="000A7D99">
          <w:rPr>
            <w:rFonts w:ascii="Times New Roman" w:hAnsi="Times New Roman" w:cs="Times New Roman"/>
            <w:noProof/>
            <w:webHidden/>
            <w:sz w:val="26"/>
            <w:szCs w:val="26"/>
          </w:rPr>
          <w:instrText xml:space="preserve"> PAGEREF _Toc160437653 \h </w:instrText>
        </w:r>
        <w:r w:rsidR="000A7D99" w:rsidRPr="000A7D99">
          <w:rPr>
            <w:rFonts w:ascii="Times New Roman" w:hAnsi="Times New Roman" w:cs="Times New Roman"/>
            <w:noProof/>
            <w:webHidden/>
            <w:sz w:val="26"/>
            <w:szCs w:val="26"/>
          </w:rPr>
        </w:r>
        <w:r w:rsidR="000A7D99" w:rsidRPr="000A7D99">
          <w:rPr>
            <w:rFonts w:ascii="Times New Roman" w:hAnsi="Times New Roman" w:cs="Times New Roman"/>
            <w:noProof/>
            <w:webHidden/>
            <w:sz w:val="26"/>
            <w:szCs w:val="26"/>
          </w:rPr>
          <w:fldChar w:fldCharType="separate"/>
        </w:r>
        <w:r w:rsidR="00F93350">
          <w:rPr>
            <w:rFonts w:ascii="Times New Roman" w:hAnsi="Times New Roman" w:cs="Times New Roman"/>
            <w:noProof/>
            <w:webHidden/>
            <w:sz w:val="26"/>
            <w:szCs w:val="26"/>
          </w:rPr>
          <w:t>11</w:t>
        </w:r>
        <w:r w:rsidR="000A7D99" w:rsidRPr="000A7D99">
          <w:rPr>
            <w:rFonts w:ascii="Times New Roman" w:hAnsi="Times New Roman" w:cs="Times New Roman"/>
            <w:noProof/>
            <w:webHidden/>
            <w:sz w:val="26"/>
            <w:szCs w:val="26"/>
          </w:rPr>
          <w:fldChar w:fldCharType="end"/>
        </w:r>
      </w:hyperlink>
    </w:p>
    <w:p w14:paraId="30D17275" w14:textId="02DC2762" w:rsidR="000A7D99" w:rsidRPr="000A7D99" w:rsidRDefault="001B51BD">
      <w:pPr>
        <w:pStyle w:val="TableofFigures"/>
        <w:tabs>
          <w:tab w:val="right" w:leader="dot" w:pos="8919"/>
        </w:tabs>
        <w:ind w:left="800" w:hanging="400"/>
        <w:rPr>
          <w:rFonts w:ascii="Times New Roman" w:hAnsi="Times New Roman" w:cs="Times New Roman"/>
          <w:noProof/>
          <w:sz w:val="26"/>
          <w:szCs w:val="26"/>
          <w:lang w:val="vi-VN" w:eastAsia="vi-VN"/>
        </w:rPr>
      </w:pPr>
      <w:hyperlink w:anchor="_Toc160437654" w:history="1">
        <w:r w:rsidR="000A7D99" w:rsidRPr="000A7D99">
          <w:rPr>
            <w:rStyle w:val="Hyperlink"/>
            <w:rFonts w:ascii="Times New Roman" w:hAnsi="Times New Roman" w:cs="Times New Roman"/>
            <w:noProof/>
            <w:sz w:val="26"/>
            <w:szCs w:val="26"/>
          </w:rPr>
          <w:t>Hình 2</w:t>
        </w:r>
        <w:r w:rsidR="000A7D99" w:rsidRPr="000A7D99">
          <w:rPr>
            <w:rStyle w:val="Hyperlink"/>
            <w:rFonts w:ascii="Times New Roman" w:hAnsi="Times New Roman" w:cs="Times New Roman"/>
            <w:noProof/>
            <w:sz w:val="26"/>
            <w:szCs w:val="26"/>
          </w:rPr>
          <w:noBreakHyphen/>
          <w:t>4 Biểu tượng CodeIgniter</w:t>
        </w:r>
        <w:r w:rsidR="000A7D99" w:rsidRPr="000A7D99">
          <w:rPr>
            <w:rFonts w:ascii="Times New Roman" w:hAnsi="Times New Roman" w:cs="Times New Roman"/>
            <w:noProof/>
            <w:webHidden/>
            <w:sz w:val="26"/>
            <w:szCs w:val="26"/>
          </w:rPr>
          <w:tab/>
        </w:r>
        <w:r w:rsidR="000A7D99" w:rsidRPr="000A7D99">
          <w:rPr>
            <w:rFonts w:ascii="Times New Roman" w:hAnsi="Times New Roman" w:cs="Times New Roman"/>
            <w:noProof/>
            <w:webHidden/>
            <w:sz w:val="26"/>
            <w:szCs w:val="26"/>
          </w:rPr>
          <w:fldChar w:fldCharType="begin"/>
        </w:r>
        <w:r w:rsidR="000A7D99" w:rsidRPr="000A7D99">
          <w:rPr>
            <w:rFonts w:ascii="Times New Roman" w:hAnsi="Times New Roman" w:cs="Times New Roman"/>
            <w:noProof/>
            <w:webHidden/>
            <w:sz w:val="26"/>
            <w:szCs w:val="26"/>
          </w:rPr>
          <w:instrText xml:space="preserve"> PAGEREF _Toc160437654 \h </w:instrText>
        </w:r>
        <w:r w:rsidR="000A7D99" w:rsidRPr="000A7D99">
          <w:rPr>
            <w:rFonts w:ascii="Times New Roman" w:hAnsi="Times New Roman" w:cs="Times New Roman"/>
            <w:noProof/>
            <w:webHidden/>
            <w:sz w:val="26"/>
            <w:szCs w:val="26"/>
          </w:rPr>
        </w:r>
        <w:r w:rsidR="000A7D99" w:rsidRPr="000A7D99">
          <w:rPr>
            <w:rFonts w:ascii="Times New Roman" w:hAnsi="Times New Roman" w:cs="Times New Roman"/>
            <w:noProof/>
            <w:webHidden/>
            <w:sz w:val="26"/>
            <w:szCs w:val="26"/>
          </w:rPr>
          <w:fldChar w:fldCharType="separate"/>
        </w:r>
        <w:r w:rsidR="00F93350">
          <w:rPr>
            <w:rFonts w:ascii="Times New Roman" w:hAnsi="Times New Roman" w:cs="Times New Roman"/>
            <w:noProof/>
            <w:webHidden/>
            <w:sz w:val="26"/>
            <w:szCs w:val="26"/>
          </w:rPr>
          <w:t>12</w:t>
        </w:r>
        <w:r w:rsidR="000A7D99" w:rsidRPr="000A7D99">
          <w:rPr>
            <w:rFonts w:ascii="Times New Roman" w:hAnsi="Times New Roman" w:cs="Times New Roman"/>
            <w:noProof/>
            <w:webHidden/>
            <w:sz w:val="26"/>
            <w:szCs w:val="26"/>
          </w:rPr>
          <w:fldChar w:fldCharType="end"/>
        </w:r>
      </w:hyperlink>
    </w:p>
    <w:p w14:paraId="6E20CAFE" w14:textId="6762AF88" w:rsidR="000A7D99" w:rsidRPr="000A7D99" w:rsidRDefault="001B51BD">
      <w:pPr>
        <w:pStyle w:val="TableofFigures"/>
        <w:tabs>
          <w:tab w:val="right" w:leader="dot" w:pos="8919"/>
        </w:tabs>
        <w:ind w:left="800" w:hanging="400"/>
        <w:rPr>
          <w:rFonts w:ascii="Times New Roman" w:hAnsi="Times New Roman" w:cs="Times New Roman"/>
          <w:noProof/>
          <w:sz w:val="26"/>
          <w:szCs w:val="26"/>
          <w:lang w:val="vi-VN" w:eastAsia="vi-VN"/>
        </w:rPr>
      </w:pPr>
      <w:hyperlink w:anchor="_Toc160437655" w:history="1">
        <w:r w:rsidR="000A7D99" w:rsidRPr="000A7D99">
          <w:rPr>
            <w:rStyle w:val="Hyperlink"/>
            <w:rFonts w:ascii="Times New Roman" w:hAnsi="Times New Roman" w:cs="Times New Roman"/>
            <w:noProof/>
            <w:sz w:val="26"/>
            <w:szCs w:val="26"/>
          </w:rPr>
          <w:t>Hình 2</w:t>
        </w:r>
        <w:r w:rsidR="000A7D99" w:rsidRPr="000A7D99">
          <w:rPr>
            <w:rStyle w:val="Hyperlink"/>
            <w:rFonts w:ascii="Times New Roman" w:hAnsi="Times New Roman" w:cs="Times New Roman"/>
            <w:noProof/>
            <w:sz w:val="26"/>
            <w:szCs w:val="26"/>
          </w:rPr>
          <w:noBreakHyphen/>
          <w:t>5 Biểu tượng ZenFamework</w:t>
        </w:r>
        <w:r w:rsidR="000A7D99" w:rsidRPr="000A7D99">
          <w:rPr>
            <w:rFonts w:ascii="Times New Roman" w:hAnsi="Times New Roman" w:cs="Times New Roman"/>
            <w:noProof/>
            <w:webHidden/>
            <w:sz w:val="26"/>
            <w:szCs w:val="26"/>
          </w:rPr>
          <w:tab/>
        </w:r>
        <w:r w:rsidR="000A7D99" w:rsidRPr="000A7D99">
          <w:rPr>
            <w:rFonts w:ascii="Times New Roman" w:hAnsi="Times New Roman" w:cs="Times New Roman"/>
            <w:noProof/>
            <w:webHidden/>
            <w:sz w:val="26"/>
            <w:szCs w:val="26"/>
          </w:rPr>
          <w:fldChar w:fldCharType="begin"/>
        </w:r>
        <w:r w:rsidR="000A7D99" w:rsidRPr="000A7D99">
          <w:rPr>
            <w:rFonts w:ascii="Times New Roman" w:hAnsi="Times New Roman" w:cs="Times New Roman"/>
            <w:noProof/>
            <w:webHidden/>
            <w:sz w:val="26"/>
            <w:szCs w:val="26"/>
          </w:rPr>
          <w:instrText xml:space="preserve"> PAGEREF _Toc160437655 \h </w:instrText>
        </w:r>
        <w:r w:rsidR="000A7D99" w:rsidRPr="000A7D99">
          <w:rPr>
            <w:rFonts w:ascii="Times New Roman" w:hAnsi="Times New Roman" w:cs="Times New Roman"/>
            <w:noProof/>
            <w:webHidden/>
            <w:sz w:val="26"/>
            <w:szCs w:val="26"/>
          </w:rPr>
        </w:r>
        <w:r w:rsidR="000A7D99" w:rsidRPr="000A7D99">
          <w:rPr>
            <w:rFonts w:ascii="Times New Roman" w:hAnsi="Times New Roman" w:cs="Times New Roman"/>
            <w:noProof/>
            <w:webHidden/>
            <w:sz w:val="26"/>
            <w:szCs w:val="26"/>
          </w:rPr>
          <w:fldChar w:fldCharType="separate"/>
        </w:r>
        <w:r w:rsidR="00F93350">
          <w:rPr>
            <w:rFonts w:ascii="Times New Roman" w:hAnsi="Times New Roman" w:cs="Times New Roman"/>
            <w:noProof/>
            <w:webHidden/>
            <w:sz w:val="26"/>
            <w:szCs w:val="26"/>
          </w:rPr>
          <w:t>12</w:t>
        </w:r>
        <w:r w:rsidR="000A7D99" w:rsidRPr="000A7D99">
          <w:rPr>
            <w:rFonts w:ascii="Times New Roman" w:hAnsi="Times New Roman" w:cs="Times New Roman"/>
            <w:noProof/>
            <w:webHidden/>
            <w:sz w:val="26"/>
            <w:szCs w:val="26"/>
          </w:rPr>
          <w:fldChar w:fldCharType="end"/>
        </w:r>
      </w:hyperlink>
    </w:p>
    <w:p w14:paraId="7B185FF7" w14:textId="7E6DCEFC" w:rsidR="000A7D99" w:rsidRPr="000A7D99" w:rsidRDefault="001B51BD">
      <w:pPr>
        <w:pStyle w:val="TableofFigures"/>
        <w:tabs>
          <w:tab w:val="right" w:leader="dot" w:pos="8919"/>
        </w:tabs>
        <w:ind w:left="800" w:hanging="400"/>
        <w:rPr>
          <w:rFonts w:ascii="Times New Roman" w:hAnsi="Times New Roman" w:cs="Times New Roman"/>
          <w:noProof/>
          <w:sz w:val="26"/>
          <w:szCs w:val="26"/>
          <w:lang w:val="vi-VN" w:eastAsia="vi-VN"/>
        </w:rPr>
      </w:pPr>
      <w:hyperlink w:anchor="_Toc160437656" w:history="1">
        <w:r w:rsidR="000A7D99" w:rsidRPr="000A7D99">
          <w:rPr>
            <w:rStyle w:val="Hyperlink"/>
            <w:rFonts w:ascii="Times New Roman" w:hAnsi="Times New Roman" w:cs="Times New Roman"/>
            <w:noProof/>
            <w:sz w:val="26"/>
            <w:szCs w:val="26"/>
          </w:rPr>
          <w:t>Hình 2</w:t>
        </w:r>
        <w:r w:rsidR="000A7D99" w:rsidRPr="000A7D99">
          <w:rPr>
            <w:rStyle w:val="Hyperlink"/>
            <w:rFonts w:ascii="Times New Roman" w:hAnsi="Times New Roman" w:cs="Times New Roman"/>
            <w:noProof/>
            <w:sz w:val="26"/>
            <w:szCs w:val="26"/>
          </w:rPr>
          <w:noBreakHyphen/>
          <w:t>6 Biểu tượng CakePHP</w:t>
        </w:r>
        <w:r w:rsidR="000A7D99" w:rsidRPr="000A7D99">
          <w:rPr>
            <w:rFonts w:ascii="Times New Roman" w:hAnsi="Times New Roman" w:cs="Times New Roman"/>
            <w:noProof/>
            <w:webHidden/>
            <w:sz w:val="26"/>
            <w:szCs w:val="26"/>
          </w:rPr>
          <w:tab/>
        </w:r>
        <w:r w:rsidR="000A7D99" w:rsidRPr="000A7D99">
          <w:rPr>
            <w:rFonts w:ascii="Times New Roman" w:hAnsi="Times New Roman" w:cs="Times New Roman"/>
            <w:noProof/>
            <w:webHidden/>
            <w:sz w:val="26"/>
            <w:szCs w:val="26"/>
          </w:rPr>
          <w:fldChar w:fldCharType="begin"/>
        </w:r>
        <w:r w:rsidR="000A7D99" w:rsidRPr="000A7D99">
          <w:rPr>
            <w:rFonts w:ascii="Times New Roman" w:hAnsi="Times New Roman" w:cs="Times New Roman"/>
            <w:noProof/>
            <w:webHidden/>
            <w:sz w:val="26"/>
            <w:szCs w:val="26"/>
          </w:rPr>
          <w:instrText xml:space="preserve"> PAGEREF _Toc160437656 \h </w:instrText>
        </w:r>
        <w:r w:rsidR="000A7D99" w:rsidRPr="000A7D99">
          <w:rPr>
            <w:rFonts w:ascii="Times New Roman" w:hAnsi="Times New Roman" w:cs="Times New Roman"/>
            <w:noProof/>
            <w:webHidden/>
            <w:sz w:val="26"/>
            <w:szCs w:val="26"/>
          </w:rPr>
        </w:r>
        <w:r w:rsidR="000A7D99" w:rsidRPr="000A7D99">
          <w:rPr>
            <w:rFonts w:ascii="Times New Roman" w:hAnsi="Times New Roman" w:cs="Times New Roman"/>
            <w:noProof/>
            <w:webHidden/>
            <w:sz w:val="26"/>
            <w:szCs w:val="26"/>
          </w:rPr>
          <w:fldChar w:fldCharType="separate"/>
        </w:r>
        <w:r w:rsidR="00F93350">
          <w:rPr>
            <w:rFonts w:ascii="Times New Roman" w:hAnsi="Times New Roman" w:cs="Times New Roman"/>
            <w:noProof/>
            <w:webHidden/>
            <w:sz w:val="26"/>
            <w:szCs w:val="26"/>
          </w:rPr>
          <w:t>14</w:t>
        </w:r>
        <w:r w:rsidR="000A7D99" w:rsidRPr="000A7D99">
          <w:rPr>
            <w:rFonts w:ascii="Times New Roman" w:hAnsi="Times New Roman" w:cs="Times New Roman"/>
            <w:noProof/>
            <w:webHidden/>
            <w:sz w:val="26"/>
            <w:szCs w:val="26"/>
          </w:rPr>
          <w:fldChar w:fldCharType="end"/>
        </w:r>
      </w:hyperlink>
    </w:p>
    <w:p w14:paraId="712683EF" w14:textId="0D12A9EA" w:rsidR="000A7D99" w:rsidRPr="000A7D99" w:rsidRDefault="001B51BD">
      <w:pPr>
        <w:pStyle w:val="TableofFigures"/>
        <w:tabs>
          <w:tab w:val="right" w:leader="dot" w:pos="8919"/>
        </w:tabs>
        <w:ind w:left="800" w:hanging="400"/>
        <w:rPr>
          <w:rFonts w:ascii="Times New Roman" w:hAnsi="Times New Roman" w:cs="Times New Roman"/>
          <w:noProof/>
          <w:sz w:val="26"/>
          <w:szCs w:val="26"/>
          <w:lang w:val="vi-VN" w:eastAsia="vi-VN"/>
        </w:rPr>
      </w:pPr>
      <w:hyperlink w:anchor="_Toc160437657" w:history="1">
        <w:r w:rsidR="000A7D99" w:rsidRPr="000A7D99">
          <w:rPr>
            <w:rStyle w:val="Hyperlink"/>
            <w:rFonts w:ascii="Times New Roman" w:hAnsi="Times New Roman" w:cs="Times New Roman"/>
            <w:noProof/>
            <w:sz w:val="26"/>
            <w:szCs w:val="26"/>
          </w:rPr>
          <w:t>Hình 2</w:t>
        </w:r>
        <w:r w:rsidR="000A7D99" w:rsidRPr="000A7D99">
          <w:rPr>
            <w:rStyle w:val="Hyperlink"/>
            <w:rFonts w:ascii="Times New Roman" w:hAnsi="Times New Roman" w:cs="Times New Roman"/>
            <w:noProof/>
            <w:sz w:val="26"/>
            <w:szCs w:val="26"/>
          </w:rPr>
          <w:noBreakHyphen/>
          <w:t>7 Biểu tượng CakePHP</w:t>
        </w:r>
        <w:r w:rsidR="000A7D99" w:rsidRPr="000A7D99">
          <w:rPr>
            <w:rFonts w:ascii="Times New Roman" w:hAnsi="Times New Roman" w:cs="Times New Roman"/>
            <w:noProof/>
            <w:webHidden/>
            <w:sz w:val="26"/>
            <w:szCs w:val="26"/>
          </w:rPr>
          <w:tab/>
        </w:r>
        <w:r w:rsidR="000A7D99" w:rsidRPr="000A7D99">
          <w:rPr>
            <w:rFonts w:ascii="Times New Roman" w:hAnsi="Times New Roman" w:cs="Times New Roman"/>
            <w:noProof/>
            <w:webHidden/>
            <w:sz w:val="26"/>
            <w:szCs w:val="26"/>
          </w:rPr>
          <w:fldChar w:fldCharType="begin"/>
        </w:r>
        <w:r w:rsidR="000A7D99" w:rsidRPr="000A7D99">
          <w:rPr>
            <w:rFonts w:ascii="Times New Roman" w:hAnsi="Times New Roman" w:cs="Times New Roman"/>
            <w:noProof/>
            <w:webHidden/>
            <w:sz w:val="26"/>
            <w:szCs w:val="26"/>
          </w:rPr>
          <w:instrText xml:space="preserve"> PAGEREF _Toc160437657 \h </w:instrText>
        </w:r>
        <w:r w:rsidR="000A7D99" w:rsidRPr="000A7D99">
          <w:rPr>
            <w:rFonts w:ascii="Times New Roman" w:hAnsi="Times New Roman" w:cs="Times New Roman"/>
            <w:noProof/>
            <w:webHidden/>
            <w:sz w:val="26"/>
            <w:szCs w:val="26"/>
          </w:rPr>
        </w:r>
        <w:r w:rsidR="000A7D99" w:rsidRPr="000A7D99">
          <w:rPr>
            <w:rFonts w:ascii="Times New Roman" w:hAnsi="Times New Roman" w:cs="Times New Roman"/>
            <w:noProof/>
            <w:webHidden/>
            <w:sz w:val="26"/>
            <w:szCs w:val="26"/>
          </w:rPr>
          <w:fldChar w:fldCharType="separate"/>
        </w:r>
        <w:r w:rsidR="00F93350">
          <w:rPr>
            <w:rFonts w:ascii="Times New Roman" w:hAnsi="Times New Roman" w:cs="Times New Roman"/>
            <w:noProof/>
            <w:webHidden/>
            <w:sz w:val="26"/>
            <w:szCs w:val="26"/>
          </w:rPr>
          <w:t>15</w:t>
        </w:r>
        <w:r w:rsidR="000A7D99" w:rsidRPr="000A7D99">
          <w:rPr>
            <w:rFonts w:ascii="Times New Roman" w:hAnsi="Times New Roman" w:cs="Times New Roman"/>
            <w:noProof/>
            <w:webHidden/>
            <w:sz w:val="26"/>
            <w:szCs w:val="26"/>
          </w:rPr>
          <w:fldChar w:fldCharType="end"/>
        </w:r>
      </w:hyperlink>
    </w:p>
    <w:p w14:paraId="6DA055BE" w14:textId="341CEA4C" w:rsidR="000A7D99" w:rsidRPr="000A7D99" w:rsidRDefault="001B51BD">
      <w:pPr>
        <w:pStyle w:val="TableofFigures"/>
        <w:tabs>
          <w:tab w:val="right" w:leader="dot" w:pos="8919"/>
        </w:tabs>
        <w:ind w:left="800" w:hanging="400"/>
        <w:rPr>
          <w:rFonts w:ascii="Times New Roman" w:hAnsi="Times New Roman" w:cs="Times New Roman"/>
          <w:noProof/>
          <w:sz w:val="26"/>
          <w:szCs w:val="26"/>
          <w:lang w:val="vi-VN" w:eastAsia="vi-VN"/>
        </w:rPr>
      </w:pPr>
      <w:hyperlink w:anchor="_Toc160437658" w:history="1">
        <w:r w:rsidR="000A7D99" w:rsidRPr="000A7D99">
          <w:rPr>
            <w:rStyle w:val="Hyperlink"/>
            <w:rFonts w:ascii="Times New Roman" w:hAnsi="Times New Roman" w:cs="Times New Roman"/>
            <w:noProof/>
            <w:sz w:val="26"/>
            <w:szCs w:val="26"/>
          </w:rPr>
          <w:t>Hình 2</w:t>
        </w:r>
        <w:r w:rsidR="000A7D99" w:rsidRPr="000A7D99">
          <w:rPr>
            <w:rStyle w:val="Hyperlink"/>
            <w:rFonts w:ascii="Times New Roman" w:hAnsi="Times New Roman" w:cs="Times New Roman"/>
            <w:noProof/>
            <w:sz w:val="26"/>
            <w:szCs w:val="26"/>
          </w:rPr>
          <w:noBreakHyphen/>
          <w:t>8 Biểu tượng Laravel Famework</w:t>
        </w:r>
        <w:r w:rsidR="000A7D99" w:rsidRPr="000A7D99">
          <w:rPr>
            <w:rFonts w:ascii="Times New Roman" w:hAnsi="Times New Roman" w:cs="Times New Roman"/>
            <w:noProof/>
            <w:webHidden/>
            <w:sz w:val="26"/>
            <w:szCs w:val="26"/>
          </w:rPr>
          <w:tab/>
        </w:r>
        <w:r w:rsidR="000A7D99" w:rsidRPr="000A7D99">
          <w:rPr>
            <w:rFonts w:ascii="Times New Roman" w:hAnsi="Times New Roman" w:cs="Times New Roman"/>
            <w:noProof/>
            <w:webHidden/>
            <w:sz w:val="26"/>
            <w:szCs w:val="26"/>
          </w:rPr>
          <w:fldChar w:fldCharType="begin"/>
        </w:r>
        <w:r w:rsidR="000A7D99" w:rsidRPr="000A7D99">
          <w:rPr>
            <w:rFonts w:ascii="Times New Roman" w:hAnsi="Times New Roman" w:cs="Times New Roman"/>
            <w:noProof/>
            <w:webHidden/>
            <w:sz w:val="26"/>
            <w:szCs w:val="26"/>
          </w:rPr>
          <w:instrText xml:space="preserve"> PAGEREF _Toc160437658 \h </w:instrText>
        </w:r>
        <w:r w:rsidR="000A7D99" w:rsidRPr="000A7D99">
          <w:rPr>
            <w:rFonts w:ascii="Times New Roman" w:hAnsi="Times New Roman" w:cs="Times New Roman"/>
            <w:noProof/>
            <w:webHidden/>
            <w:sz w:val="26"/>
            <w:szCs w:val="26"/>
          </w:rPr>
        </w:r>
        <w:r w:rsidR="000A7D99" w:rsidRPr="000A7D99">
          <w:rPr>
            <w:rFonts w:ascii="Times New Roman" w:hAnsi="Times New Roman" w:cs="Times New Roman"/>
            <w:noProof/>
            <w:webHidden/>
            <w:sz w:val="26"/>
            <w:szCs w:val="26"/>
          </w:rPr>
          <w:fldChar w:fldCharType="separate"/>
        </w:r>
        <w:r w:rsidR="00F93350">
          <w:rPr>
            <w:rFonts w:ascii="Times New Roman" w:hAnsi="Times New Roman" w:cs="Times New Roman"/>
            <w:noProof/>
            <w:webHidden/>
            <w:sz w:val="26"/>
            <w:szCs w:val="26"/>
          </w:rPr>
          <w:t>16</w:t>
        </w:r>
        <w:r w:rsidR="000A7D99" w:rsidRPr="000A7D99">
          <w:rPr>
            <w:rFonts w:ascii="Times New Roman" w:hAnsi="Times New Roman" w:cs="Times New Roman"/>
            <w:noProof/>
            <w:webHidden/>
            <w:sz w:val="26"/>
            <w:szCs w:val="26"/>
          </w:rPr>
          <w:fldChar w:fldCharType="end"/>
        </w:r>
      </w:hyperlink>
    </w:p>
    <w:p w14:paraId="3B0645D9" w14:textId="64535D40" w:rsidR="000A7D99" w:rsidRPr="000A7D99" w:rsidRDefault="001B51BD">
      <w:pPr>
        <w:pStyle w:val="TableofFigures"/>
        <w:tabs>
          <w:tab w:val="right" w:leader="dot" w:pos="8919"/>
        </w:tabs>
        <w:ind w:left="800" w:hanging="400"/>
        <w:rPr>
          <w:rFonts w:ascii="Times New Roman" w:hAnsi="Times New Roman" w:cs="Times New Roman"/>
          <w:noProof/>
          <w:sz w:val="26"/>
          <w:szCs w:val="26"/>
          <w:lang w:val="vi-VN" w:eastAsia="vi-VN"/>
        </w:rPr>
      </w:pPr>
      <w:hyperlink w:anchor="_Toc160437659" w:history="1">
        <w:r w:rsidR="000A7D99" w:rsidRPr="000A7D99">
          <w:rPr>
            <w:rStyle w:val="Hyperlink"/>
            <w:rFonts w:ascii="Times New Roman" w:hAnsi="Times New Roman" w:cs="Times New Roman"/>
            <w:noProof/>
            <w:sz w:val="26"/>
            <w:szCs w:val="26"/>
          </w:rPr>
          <w:t>Hình 3</w:t>
        </w:r>
        <w:r w:rsidR="000A7D99" w:rsidRPr="000A7D99">
          <w:rPr>
            <w:rStyle w:val="Hyperlink"/>
            <w:rFonts w:ascii="Times New Roman" w:hAnsi="Times New Roman" w:cs="Times New Roman"/>
            <w:noProof/>
            <w:sz w:val="26"/>
            <w:szCs w:val="26"/>
          </w:rPr>
          <w:noBreakHyphen/>
          <w:t>1 Mô hình quan niệm dữ liệu</w:t>
        </w:r>
        <w:r w:rsidR="000A7D99" w:rsidRPr="000A7D99">
          <w:rPr>
            <w:rFonts w:ascii="Times New Roman" w:hAnsi="Times New Roman" w:cs="Times New Roman"/>
            <w:noProof/>
            <w:webHidden/>
            <w:sz w:val="26"/>
            <w:szCs w:val="26"/>
          </w:rPr>
          <w:tab/>
        </w:r>
        <w:r w:rsidR="000A7D99" w:rsidRPr="000A7D99">
          <w:rPr>
            <w:rFonts w:ascii="Times New Roman" w:hAnsi="Times New Roman" w:cs="Times New Roman"/>
            <w:noProof/>
            <w:webHidden/>
            <w:sz w:val="26"/>
            <w:szCs w:val="26"/>
          </w:rPr>
          <w:fldChar w:fldCharType="begin"/>
        </w:r>
        <w:r w:rsidR="000A7D99" w:rsidRPr="000A7D99">
          <w:rPr>
            <w:rFonts w:ascii="Times New Roman" w:hAnsi="Times New Roman" w:cs="Times New Roman"/>
            <w:noProof/>
            <w:webHidden/>
            <w:sz w:val="26"/>
            <w:szCs w:val="26"/>
          </w:rPr>
          <w:instrText xml:space="preserve"> PAGEREF _Toc160437659 \h </w:instrText>
        </w:r>
        <w:r w:rsidR="000A7D99" w:rsidRPr="000A7D99">
          <w:rPr>
            <w:rFonts w:ascii="Times New Roman" w:hAnsi="Times New Roman" w:cs="Times New Roman"/>
            <w:noProof/>
            <w:webHidden/>
            <w:sz w:val="26"/>
            <w:szCs w:val="26"/>
          </w:rPr>
        </w:r>
        <w:r w:rsidR="000A7D99" w:rsidRPr="000A7D99">
          <w:rPr>
            <w:rFonts w:ascii="Times New Roman" w:hAnsi="Times New Roman" w:cs="Times New Roman"/>
            <w:noProof/>
            <w:webHidden/>
            <w:sz w:val="26"/>
            <w:szCs w:val="26"/>
          </w:rPr>
          <w:fldChar w:fldCharType="separate"/>
        </w:r>
        <w:r w:rsidR="00F93350">
          <w:rPr>
            <w:rFonts w:ascii="Times New Roman" w:hAnsi="Times New Roman" w:cs="Times New Roman"/>
            <w:noProof/>
            <w:webHidden/>
            <w:sz w:val="26"/>
            <w:szCs w:val="26"/>
          </w:rPr>
          <w:t>19</w:t>
        </w:r>
        <w:r w:rsidR="000A7D99" w:rsidRPr="000A7D99">
          <w:rPr>
            <w:rFonts w:ascii="Times New Roman" w:hAnsi="Times New Roman" w:cs="Times New Roman"/>
            <w:noProof/>
            <w:webHidden/>
            <w:sz w:val="26"/>
            <w:szCs w:val="26"/>
          </w:rPr>
          <w:fldChar w:fldCharType="end"/>
        </w:r>
      </w:hyperlink>
    </w:p>
    <w:p w14:paraId="7AB257FE" w14:textId="7EAF4CC5" w:rsidR="000A7D99" w:rsidRPr="000A7D99" w:rsidRDefault="001B51BD">
      <w:pPr>
        <w:pStyle w:val="TableofFigures"/>
        <w:tabs>
          <w:tab w:val="right" w:leader="dot" w:pos="8919"/>
        </w:tabs>
        <w:ind w:left="800" w:hanging="400"/>
        <w:rPr>
          <w:rFonts w:ascii="Times New Roman" w:hAnsi="Times New Roman" w:cs="Times New Roman"/>
          <w:noProof/>
          <w:sz w:val="26"/>
          <w:szCs w:val="26"/>
          <w:lang w:val="vi-VN" w:eastAsia="vi-VN"/>
        </w:rPr>
      </w:pPr>
      <w:hyperlink w:anchor="_Toc160437660" w:history="1">
        <w:r w:rsidR="000A7D99" w:rsidRPr="000A7D99">
          <w:rPr>
            <w:rStyle w:val="Hyperlink"/>
            <w:rFonts w:ascii="Times New Roman" w:hAnsi="Times New Roman" w:cs="Times New Roman"/>
            <w:noProof/>
            <w:sz w:val="26"/>
            <w:szCs w:val="26"/>
          </w:rPr>
          <w:t>Hình 3</w:t>
        </w:r>
        <w:r w:rsidR="000A7D99" w:rsidRPr="000A7D99">
          <w:rPr>
            <w:rStyle w:val="Hyperlink"/>
            <w:rFonts w:ascii="Times New Roman" w:hAnsi="Times New Roman" w:cs="Times New Roman"/>
            <w:noProof/>
            <w:sz w:val="26"/>
            <w:szCs w:val="26"/>
          </w:rPr>
          <w:noBreakHyphen/>
          <w:t>2 Mô hình phân cấp chức năng</w:t>
        </w:r>
        <w:r w:rsidR="000A7D99" w:rsidRPr="000A7D99">
          <w:rPr>
            <w:rFonts w:ascii="Times New Roman" w:hAnsi="Times New Roman" w:cs="Times New Roman"/>
            <w:noProof/>
            <w:webHidden/>
            <w:sz w:val="26"/>
            <w:szCs w:val="26"/>
          </w:rPr>
          <w:tab/>
        </w:r>
        <w:r w:rsidR="000A7D99" w:rsidRPr="000A7D99">
          <w:rPr>
            <w:rFonts w:ascii="Times New Roman" w:hAnsi="Times New Roman" w:cs="Times New Roman"/>
            <w:noProof/>
            <w:webHidden/>
            <w:sz w:val="26"/>
            <w:szCs w:val="26"/>
          </w:rPr>
          <w:fldChar w:fldCharType="begin"/>
        </w:r>
        <w:r w:rsidR="000A7D99" w:rsidRPr="000A7D99">
          <w:rPr>
            <w:rFonts w:ascii="Times New Roman" w:hAnsi="Times New Roman" w:cs="Times New Roman"/>
            <w:noProof/>
            <w:webHidden/>
            <w:sz w:val="26"/>
            <w:szCs w:val="26"/>
          </w:rPr>
          <w:instrText xml:space="preserve"> PAGEREF _Toc160437660 \h </w:instrText>
        </w:r>
        <w:r w:rsidR="000A7D99" w:rsidRPr="000A7D99">
          <w:rPr>
            <w:rFonts w:ascii="Times New Roman" w:hAnsi="Times New Roman" w:cs="Times New Roman"/>
            <w:noProof/>
            <w:webHidden/>
            <w:sz w:val="26"/>
            <w:szCs w:val="26"/>
          </w:rPr>
        </w:r>
        <w:r w:rsidR="000A7D99" w:rsidRPr="000A7D99">
          <w:rPr>
            <w:rFonts w:ascii="Times New Roman" w:hAnsi="Times New Roman" w:cs="Times New Roman"/>
            <w:noProof/>
            <w:webHidden/>
            <w:sz w:val="26"/>
            <w:szCs w:val="26"/>
          </w:rPr>
          <w:fldChar w:fldCharType="separate"/>
        </w:r>
        <w:r w:rsidR="00F93350">
          <w:rPr>
            <w:rFonts w:ascii="Times New Roman" w:hAnsi="Times New Roman" w:cs="Times New Roman"/>
            <w:noProof/>
            <w:webHidden/>
            <w:sz w:val="26"/>
            <w:szCs w:val="26"/>
          </w:rPr>
          <w:t>19</w:t>
        </w:r>
        <w:r w:rsidR="000A7D99" w:rsidRPr="000A7D99">
          <w:rPr>
            <w:rFonts w:ascii="Times New Roman" w:hAnsi="Times New Roman" w:cs="Times New Roman"/>
            <w:noProof/>
            <w:webHidden/>
            <w:sz w:val="26"/>
            <w:szCs w:val="26"/>
          </w:rPr>
          <w:fldChar w:fldCharType="end"/>
        </w:r>
      </w:hyperlink>
    </w:p>
    <w:p w14:paraId="26E69406" w14:textId="5E8126AD" w:rsidR="000A7D99" w:rsidRPr="000A7D99" w:rsidRDefault="001B51BD">
      <w:pPr>
        <w:pStyle w:val="TableofFigures"/>
        <w:tabs>
          <w:tab w:val="right" w:leader="dot" w:pos="8919"/>
        </w:tabs>
        <w:ind w:left="800" w:hanging="400"/>
        <w:rPr>
          <w:rFonts w:ascii="Times New Roman" w:hAnsi="Times New Roman" w:cs="Times New Roman"/>
          <w:noProof/>
          <w:sz w:val="26"/>
          <w:szCs w:val="26"/>
          <w:lang w:val="vi-VN" w:eastAsia="vi-VN"/>
        </w:rPr>
      </w:pPr>
      <w:hyperlink w:anchor="_Toc160437661" w:history="1">
        <w:r w:rsidR="000A7D99" w:rsidRPr="000A7D99">
          <w:rPr>
            <w:rStyle w:val="Hyperlink"/>
            <w:rFonts w:ascii="Times New Roman" w:hAnsi="Times New Roman" w:cs="Times New Roman"/>
            <w:noProof/>
            <w:sz w:val="26"/>
            <w:szCs w:val="26"/>
          </w:rPr>
          <w:t>Hình 3</w:t>
        </w:r>
        <w:r w:rsidR="000A7D99" w:rsidRPr="000A7D99">
          <w:rPr>
            <w:rStyle w:val="Hyperlink"/>
            <w:rFonts w:ascii="Times New Roman" w:hAnsi="Times New Roman" w:cs="Times New Roman"/>
            <w:noProof/>
            <w:sz w:val="26"/>
            <w:szCs w:val="26"/>
          </w:rPr>
          <w:noBreakHyphen/>
          <w:t>3 Giao diện đăng nhập Admin</w:t>
        </w:r>
        <w:r w:rsidR="000A7D99" w:rsidRPr="000A7D99">
          <w:rPr>
            <w:rFonts w:ascii="Times New Roman" w:hAnsi="Times New Roman" w:cs="Times New Roman"/>
            <w:noProof/>
            <w:webHidden/>
            <w:sz w:val="26"/>
            <w:szCs w:val="26"/>
          </w:rPr>
          <w:tab/>
        </w:r>
        <w:r w:rsidR="000A7D99" w:rsidRPr="000A7D99">
          <w:rPr>
            <w:rFonts w:ascii="Times New Roman" w:hAnsi="Times New Roman" w:cs="Times New Roman"/>
            <w:noProof/>
            <w:webHidden/>
            <w:sz w:val="26"/>
            <w:szCs w:val="26"/>
          </w:rPr>
          <w:fldChar w:fldCharType="begin"/>
        </w:r>
        <w:r w:rsidR="000A7D99" w:rsidRPr="000A7D99">
          <w:rPr>
            <w:rFonts w:ascii="Times New Roman" w:hAnsi="Times New Roman" w:cs="Times New Roman"/>
            <w:noProof/>
            <w:webHidden/>
            <w:sz w:val="26"/>
            <w:szCs w:val="26"/>
          </w:rPr>
          <w:instrText xml:space="preserve"> PAGEREF _Toc160437661 \h </w:instrText>
        </w:r>
        <w:r w:rsidR="000A7D99" w:rsidRPr="000A7D99">
          <w:rPr>
            <w:rFonts w:ascii="Times New Roman" w:hAnsi="Times New Roman" w:cs="Times New Roman"/>
            <w:noProof/>
            <w:webHidden/>
            <w:sz w:val="26"/>
            <w:szCs w:val="26"/>
          </w:rPr>
        </w:r>
        <w:r w:rsidR="000A7D99" w:rsidRPr="000A7D99">
          <w:rPr>
            <w:rFonts w:ascii="Times New Roman" w:hAnsi="Times New Roman" w:cs="Times New Roman"/>
            <w:noProof/>
            <w:webHidden/>
            <w:sz w:val="26"/>
            <w:szCs w:val="26"/>
          </w:rPr>
          <w:fldChar w:fldCharType="separate"/>
        </w:r>
        <w:r w:rsidR="00F93350">
          <w:rPr>
            <w:rFonts w:ascii="Times New Roman" w:hAnsi="Times New Roman" w:cs="Times New Roman"/>
            <w:noProof/>
            <w:webHidden/>
            <w:sz w:val="26"/>
            <w:szCs w:val="26"/>
          </w:rPr>
          <w:t>22</w:t>
        </w:r>
        <w:r w:rsidR="000A7D99" w:rsidRPr="000A7D99">
          <w:rPr>
            <w:rFonts w:ascii="Times New Roman" w:hAnsi="Times New Roman" w:cs="Times New Roman"/>
            <w:noProof/>
            <w:webHidden/>
            <w:sz w:val="26"/>
            <w:szCs w:val="26"/>
          </w:rPr>
          <w:fldChar w:fldCharType="end"/>
        </w:r>
      </w:hyperlink>
    </w:p>
    <w:p w14:paraId="76C9819E" w14:textId="2285B98C" w:rsidR="000A7D99" w:rsidRPr="000A7D99" w:rsidRDefault="001B51BD">
      <w:pPr>
        <w:pStyle w:val="TableofFigures"/>
        <w:tabs>
          <w:tab w:val="right" w:leader="dot" w:pos="8919"/>
        </w:tabs>
        <w:ind w:left="800" w:hanging="400"/>
        <w:rPr>
          <w:rFonts w:ascii="Times New Roman" w:hAnsi="Times New Roman" w:cs="Times New Roman"/>
          <w:noProof/>
          <w:sz w:val="26"/>
          <w:szCs w:val="26"/>
          <w:lang w:val="vi-VN" w:eastAsia="vi-VN"/>
        </w:rPr>
      </w:pPr>
      <w:hyperlink w:anchor="_Toc160437662" w:history="1">
        <w:r w:rsidR="000A7D99" w:rsidRPr="000A7D99">
          <w:rPr>
            <w:rStyle w:val="Hyperlink"/>
            <w:rFonts w:ascii="Times New Roman" w:hAnsi="Times New Roman" w:cs="Times New Roman"/>
            <w:noProof/>
            <w:sz w:val="26"/>
            <w:szCs w:val="26"/>
          </w:rPr>
          <w:t>Hình 3</w:t>
        </w:r>
        <w:r w:rsidR="000A7D99" w:rsidRPr="000A7D99">
          <w:rPr>
            <w:rStyle w:val="Hyperlink"/>
            <w:rFonts w:ascii="Times New Roman" w:hAnsi="Times New Roman" w:cs="Times New Roman"/>
            <w:noProof/>
            <w:sz w:val="26"/>
            <w:szCs w:val="26"/>
          </w:rPr>
          <w:noBreakHyphen/>
          <w:t>4 Giao diện đăng nhập Khách hàng</w:t>
        </w:r>
        <w:r w:rsidR="000A7D99" w:rsidRPr="000A7D99">
          <w:rPr>
            <w:rFonts w:ascii="Times New Roman" w:hAnsi="Times New Roman" w:cs="Times New Roman"/>
            <w:noProof/>
            <w:webHidden/>
            <w:sz w:val="26"/>
            <w:szCs w:val="26"/>
          </w:rPr>
          <w:tab/>
        </w:r>
        <w:r w:rsidR="000A7D99" w:rsidRPr="000A7D99">
          <w:rPr>
            <w:rFonts w:ascii="Times New Roman" w:hAnsi="Times New Roman" w:cs="Times New Roman"/>
            <w:noProof/>
            <w:webHidden/>
            <w:sz w:val="26"/>
            <w:szCs w:val="26"/>
          </w:rPr>
          <w:fldChar w:fldCharType="begin"/>
        </w:r>
        <w:r w:rsidR="000A7D99" w:rsidRPr="000A7D99">
          <w:rPr>
            <w:rFonts w:ascii="Times New Roman" w:hAnsi="Times New Roman" w:cs="Times New Roman"/>
            <w:noProof/>
            <w:webHidden/>
            <w:sz w:val="26"/>
            <w:szCs w:val="26"/>
          </w:rPr>
          <w:instrText xml:space="preserve"> PAGEREF _Toc160437662 \h </w:instrText>
        </w:r>
        <w:r w:rsidR="000A7D99" w:rsidRPr="000A7D99">
          <w:rPr>
            <w:rFonts w:ascii="Times New Roman" w:hAnsi="Times New Roman" w:cs="Times New Roman"/>
            <w:noProof/>
            <w:webHidden/>
            <w:sz w:val="26"/>
            <w:szCs w:val="26"/>
          </w:rPr>
        </w:r>
        <w:r w:rsidR="000A7D99" w:rsidRPr="000A7D99">
          <w:rPr>
            <w:rFonts w:ascii="Times New Roman" w:hAnsi="Times New Roman" w:cs="Times New Roman"/>
            <w:noProof/>
            <w:webHidden/>
            <w:sz w:val="26"/>
            <w:szCs w:val="26"/>
          </w:rPr>
          <w:fldChar w:fldCharType="separate"/>
        </w:r>
        <w:r w:rsidR="00F93350">
          <w:rPr>
            <w:rFonts w:ascii="Times New Roman" w:hAnsi="Times New Roman" w:cs="Times New Roman"/>
            <w:noProof/>
            <w:webHidden/>
            <w:sz w:val="26"/>
            <w:szCs w:val="26"/>
          </w:rPr>
          <w:t>22</w:t>
        </w:r>
        <w:r w:rsidR="000A7D99" w:rsidRPr="000A7D99">
          <w:rPr>
            <w:rFonts w:ascii="Times New Roman" w:hAnsi="Times New Roman" w:cs="Times New Roman"/>
            <w:noProof/>
            <w:webHidden/>
            <w:sz w:val="26"/>
            <w:szCs w:val="26"/>
          </w:rPr>
          <w:fldChar w:fldCharType="end"/>
        </w:r>
      </w:hyperlink>
    </w:p>
    <w:p w14:paraId="2B7E89A1" w14:textId="55A29F09" w:rsidR="000A7D99" w:rsidRPr="000A7D99" w:rsidRDefault="001B51BD">
      <w:pPr>
        <w:pStyle w:val="TableofFigures"/>
        <w:tabs>
          <w:tab w:val="right" w:leader="dot" w:pos="8919"/>
        </w:tabs>
        <w:ind w:left="800" w:hanging="400"/>
        <w:rPr>
          <w:rFonts w:ascii="Times New Roman" w:hAnsi="Times New Roman" w:cs="Times New Roman"/>
          <w:noProof/>
          <w:sz w:val="26"/>
          <w:szCs w:val="26"/>
          <w:lang w:val="vi-VN" w:eastAsia="vi-VN"/>
        </w:rPr>
      </w:pPr>
      <w:hyperlink w:anchor="_Toc160437663" w:history="1">
        <w:r w:rsidR="000A7D99" w:rsidRPr="000A7D99">
          <w:rPr>
            <w:rStyle w:val="Hyperlink"/>
            <w:rFonts w:ascii="Times New Roman" w:hAnsi="Times New Roman" w:cs="Times New Roman"/>
            <w:noProof/>
            <w:sz w:val="26"/>
            <w:szCs w:val="26"/>
          </w:rPr>
          <w:t>Hình 3</w:t>
        </w:r>
        <w:r w:rsidR="000A7D99" w:rsidRPr="000A7D99">
          <w:rPr>
            <w:rStyle w:val="Hyperlink"/>
            <w:rFonts w:ascii="Times New Roman" w:hAnsi="Times New Roman" w:cs="Times New Roman"/>
            <w:noProof/>
            <w:sz w:val="26"/>
            <w:szCs w:val="26"/>
          </w:rPr>
          <w:noBreakHyphen/>
          <w:t>5 Giao diện Admin sau khi đăng nhập</w:t>
        </w:r>
        <w:r w:rsidR="000A7D99" w:rsidRPr="000A7D99">
          <w:rPr>
            <w:rFonts w:ascii="Times New Roman" w:hAnsi="Times New Roman" w:cs="Times New Roman"/>
            <w:noProof/>
            <w:webHidden/>
            <w:sz w:val="26"/>
            <w:szCs w:val="26"/>
          </w:rPr>
          <w:tab/>
        </w:r>
        <w:r w:rsidR="000A7D99" w:rsidRPr="000A7D99">
          <w:rPr>
            <w:rFonts w:ascii="Times New Roman" w:hAnsi="Times New Roman" w:cs="Times New Roman"/>
            <w:noProof/>
            <w:webHidden/>
            <w:sz w:val="26"/>
            <w:szCs w:val="26"/>
          </w:rPr>
          <w:fldChar w:fldCharType="begin"/>
        </w:r>
        <w:r w:rsidR="000A7D99" w:rsidRPr="000A7D99">
          <w:rPr>
            <w:rFonts w:ascii="Times New Roman" w:hAnsi="Times New Roman" w:cs="Times New Roman"/>
            <w:noProof/>
            <w:webHidden/>
            <w:sz w:val="26"/>
            <w:szCs w:val="26"/>
          </w:rPr>
          <w:instrText xml:space="preserve"> PAGEREF _Toc160437663 \h </w:instrText>
        </w:r>
        <w:r w:rsidR="000A7D99" w:rsidRPr="000A7D99">
          <w:rPr>
            <w:rFonts w:ascii="Times New Roman" w:hAnsi="Times New Roman" w:cs="Times New Roman"/>
            <w:noProof/>
            <w:webHidden/>
            <w:sz w:val="26"/>
            <w:szCs w:val="26"/>
          </w:rPr>
        </w:r>
        <w:r w:rsidR="000A7D99" w:rsidRPr="000A7D99">
          <w:rPr>
            <w:rFonts w:ascii="Times New Roman" w:hAnsi="Times New Roman" w:cs="Times New Roman"/>
            <w:noProof/>
            <w:webHidden/>
            <w:sz w:val="26"/>
            <w:szCs w:val="26"/>
          </w:rPr>
          <w:fldChar w:fldCharType="separate"/>
        </w:r>
        <w:r w:rsidR="00F93350">
          <w:rPr>
            <w:rFonts w:ascii="Times New Roman" w:hAnsi="Times New Roman" w:cs="Times New Roman"/>
            <w:noProof/>
            <w:webHidden/>
            <w:sz w:val="26"/>
            <w:szCs w:val="26"/>
          </w:rPr>
          <w:t>23</w:t>
        </w:r>
        <w:r w:rsidR="000A7D99" w:rsidRPr="000A7D99">
          <w:rPr>
            <w:rFonts w:ascii="Times New Roman" w:hAnsi="Times New Roman" w:cs="Times New Roman"/>
            <w:noProof/>
            <w:webHidden/>
            <w:sz w:val="26"/>
            <w:szCs w:val="26"/>
          </w:rPr>
          <w:fldChar w:fldCharType="end"/>
        </w:r>
      </w:hyperlink>
    </w:p>
    <w:p w14:paraId="3072A973" w14:textId="7BF97282" w:rsidR="000A7D99" w:rsidRPr="000A7D99" w:rsidRDefault="001B51BD">
      <w:pPr>
        <w:pStyle w:val="TableofFigures"/>
        <w:tabs>
          <w:tab w:val="right" w:leader="dot" w:pos="8919"/>
        </w:tabs>
        <w:ind w:left="800" w:hanging="400"/>
        <w:rPr>
          <w:rFonts w:ascii="Times New Roman" w:hAnsi="Times New Roman" w:cs="Times New Roman"/>
          <w:noProof/>
          <w:sz w:val="26"/>
          <w:szCs w:val="26"/>
          <w:lang w:val="vi-VN" w:eastAsia="vi-VN"/>
        </w:rPr>
      </w:pPr>
      <w:hyperlink w:anchor="_Toc160437664" w:history="1">
        <w:r w:rsidR="000A7D99" w:rsidRPr="000A7D99">
          <w:rPr>
            <w:rStyle w:val="Hyperlink"/>
            <w:rFonts w:ascii="Times New Roman" w:hAnsi="Times New Roman" w:cs="Times New Roman"/>
            <w:noProof/>
            <w:sz w:val="26"/>
            <w:szCs w:val="26"/>
          </w:rPr>
          <w:t>Hình 3</w:t>
        </w:r>
        <w:r w:rsidR="000A7D99" w:rsidRPr="000A7D99">
          <w:rPr>
            <w:rStyle w:val="Hyperlink"/>
            <w:rFonts w:ascii="Times New Roman" w:hAnsi="Times New Roman" w:cs="Times New Roman"/>
            <w:noProof/>
            <w:sz w:val="26"/>
            <w:szCs w:val="26"/>
          </w:rPr>
          <w:noBreakHyphen/>
          <w:t>6 Giao diện khách hàng sau khi đăng nhập</w:t>
        </w:r>
        <w:r w:rsidR="000A7D99" w:rsidRPr="000A7D99">
          <w:rPr>
            <w:rFonts w:ascii="Times New Roman" w:hAnsi="Times New Roman" w:cs="Times New Roman"/>
            <w:noProof/>
            <w:webHidden/>
            <w:sz w:val="26"/>
            <w:szCs w:val="26"/>
          </w:rPr>
          <w:tab/>
        </w:r>
        <w:r w:rsidR="000A7D99" w:rsidRPr="000A7D99">
          <w:rPr>
            <w:rFonts w:ascii="Times New Roman" w:hAnsi="Times New Roman" w:cs="Times New Roman"/>
            <w:noProof/>
            <w:webHidden/>
            <w:sz w:val="26"/>
            <w:szCs w:val="26"/>
          </w:rPr>
          <w:fldChar w:fldCharType="begin"/>
        </w:r>
        <w:r w:rsidR="000A7D99" w:rsidRPr="000A7D99">
          <w:rPr>
            <w:rFonts w:ascii="Times New Roman" w:hAnsi="Times New Roman" w:cs="Times New Roman"/>
            <w:noProof/>
            <w:webHidden/>
            <w:sz w:val="26"/>
            <w:szCs w:val="26"/>
          </w:rPr>
          <w:instrText xml:space="preserve"> PAGEREF _Toc160437664 \h </w:instrText>
        </w:r>
        <w:r w:rsidR="000A7D99" w:rsidRPr="000A7D99">
          <w:rPr>
            <w:rFonts w:ascii="Times New Roman" w:hAnsi="Times New Roman" w:cs="Times New Roman"/>
            <w:noProof/>
            <w:webHidden/>
            <w:sz w:val="26"/>
            <w:szCs w:val="26"/>
          </w:rPr>
        </w:r>
        <w:r w:rsidR="000A7D99" w:rsidRPr="000A7D99">
          <w:rPr>
            <w:rFonts w:ascii="Times New Roman" w:hAnsi="Times New Roman" w:cs="Times New Roman"/>
            <w:noProof/>
            <w:webHidden/>
            <w:sz w:val="26"/>
            <w:szCs w:val="26"/>
          </w:rPr>
          <w:fldChar w:fldCharType="separate"/>
        </w:r>
        <w:r w:rsidR="00F93350">
          <w:rPr>
            <w:rFonts w:ascii="Times New Roman" w:hAnsi="Times New Roman" w:cs="Times New Roman"/>
            <w:noProof/>
            <w:webHidden/>
            <w:sz w:val="26"/>
            <w:szCs w:val="26"/>
          </w:rPr>
          <w:t>23</w:t>
        </w:r>
        <w:r w:rsidR="000A7D99" w:rsidRPr="000A7D99">
          <w:rPr>
            <w:rFonts w:ascii="Times New Roman" w:hAnsi="Times New Roman" w:cs="Times New Roman"/>
            <w:noProof/>
            <w:webHidden/>
            <w:sz w:val="26"/>
            <w:szCs w:val="26"/>
          </w:rPr>
          <w:fldChar w:fldCharType="end"/>
        </w:r>
      </w:hyperlink>
    </w:p>
    <w:p w14:paraId="39DB70F4" w14:textId="544D946F" w:rsidR="000A7D99" w:rsidRPr="000A7D99" w:rsidRDefault="001B51BD">
      <w:pPr>
        <w:pStyle w:val="TableofFigures"/>
        <w:tabs>
          <w:tab w:val="right" w:leader="dot" w:pos="8919"/>
        </w:tabs>
        <w:ind w:left="800" w:hanging="400"/>
        <w:rPr>
          <w:rFonts w:ascii="Times New Roman" w:hAnsi="Times New Roman" w:cs="Times New Roman"/>
          <w:noProof/>
          <w:sz w:val="26"/>
          <w:szCs w:val="26"/>
          <w:lang w:val="vi-VN" w:eastAsia="vi-VN"/>
        </w:rPr>
      </w:pPr>
      <w:hyperlink w:anchor="_Toc160437665" w:history="1">
        <w:r w:rsidR="000A7D99" w:rsidRPr="000A7D99">
          <w:rPr>
            <w:rStyle w:val="Hyperlink"/>
            <w:rFonts w:ascii="Times New Roman" w:hAnsi="Times New Roman" w:cs="Times New Roman"/>
            <w:noProof/>
            <w:sz w:val="26"/>
            <w:szCs w:val="26"/>
          </w:rPr>
          <w:t>Hình 3</w:t>
        </w:r>
        <w:r w:rsidR="000A7D99" w:rsidRPr="000A7D99">
          <w:rPr>
            <w:rStyle w:val="Hyperlink"/>
            <w:rFonts w:ascii="Times New Roman" w:hAnsi="Times New Roman" w:cs="Times New Roman"/>
            <w:noProof/>
            <w:sz w:val="26"/>
            <w:szCs w:val="26"/>
          </w:rPr>
          <w:noBreakHyphen/>
          <w:t>7 Giao diện Tìm kiếm sản phẩm</w:t>
        </w:r>
        <w:r w:rsidR="000A7D99" w:rsidRPr="000A7D99">
          <w:rPr>
            <w:rFonts w:ascii="Times New Roman" w:hAnsi="Times New Roman" w:cs="Times New Roman"/>
            <w:noProof/>
            <w:webHidden/>
            <w:sz w:val="26"/>
            <w:szCs w:val="26"/>
          </w:rPr>
          <w:tab/>
        </w:r>
        <w:r w:rsidR="000A7D99" w:rsidRPr="000A7D99">
          <w:rPr>
            <w:rFonts w:ascii="Times New Roman" w:hAnsi="Times New Roman" w:cs="Times New Roman"/>
            <w:noProof/>
            <w:webHidden/>
            <w:sz w:val="26"/>
            <w:szCs w:val="26"/>
          </w:rPr>
          <w:fldChar w:fldCharType="begin"/>
        </w:r>
        <w:r w:rsidR="000A7D99" w:rsidRPr="000A7D99">
          <w:rPr>
            <w:rFonts w:ascii="Times New Roman" w:hAnsi="Times New Roman" w:cs="Times New Roman"/>
            <w:noProof/>
            <w:webHidden/>
            <w:sz w:val="26"/>
            <w:szCs w:val="26"/>
          </w:rPr>
          <w:instrText xml:space="preserve"> PAGEREF _Toc160437665 \h </w:instrText>
        </w:r>
        <w:r w:rsidR="000A7D99" w:rsidRPr="000A7D99">
          <w:rPr>
            <w:rFonts w:ascii="Times New Roman" w:hAnsi="Times New Roman" w:cs="Times New Roman"/>
            <w:noProof/>
            <w:webHidden/>
            <w:sz w:val="26"/>
            <w:szCs w:val="26"/>
          </w:rPr>
        </w:r>
        <w:r w:rsidR="000A7D99" w:rsidRPr="000A7D99">
          <w:rPr>
            <w:rFonts w:ascii="Times New Roman" w:hAnsi="Times New Roman" w:cs="Times New Roman"/>
            <w:noProof/>
            <w:webHidden/>
            <w:sz w:val="26"/>
            <w:szCs w:val="26"/>
          </w:rPr>
          <w:fldChar w:fldCharType="separate"/>
        </w:r>
        <w:r w:rsidR="00F93350">
          <w:rPr>
            <w:rFonts w:ascii="Times New Roman" w:hAnsi="Times New Roman" w:cs="Times New Roman"/>
            <w:noProof/>
            <w:webHidden/>
            <w:sz w:val="26"/>
            <w:szCs w:val="26"/>
          </w:rPr>
          <w:t>24</w:t>
        </w:r>
        <w:r w:rsidR="000A7D99" w:rsidRPr="000A7D99">
          <w:rPr>
            <w:rFonts w:ascii="Times New Roman" w:hAnsi="Times New Roman" w:cs="Times New Roman"/>
            <w:noProof/>
            <w:webHidden/>
            <w:sz w:val="26"/>
            <w:szCs w:val="26"/>
          </w:rPr>
          <w:fldChar w:fldCharType="end"/>
        </w:r>
      </w:hyperlink>
    </w:p>
    <w:p w14:paraId="328901C1" w14:textId="399D6E93" w:rsidR="000A7D99" w:rsidRPr="000A7D99" w:rsidRDefault="001B51BD">
      <w:pPr>
        <w:pStyle w:val="TableofFigures"/>
        <w:tabs>
          <w:tab w:val="right" w:leader="dot" w:pos="8919"/>
        </w:tabs>
        <w:ind w:left="800" w:hanging="400"/>
        <w:rPr>
          <w:rFonts w:ascii="Times New Roman" w:hAnsi="Times New Roman" w:cs="Times New Roman"/>
          <w:noProof/>
          <w:sz w:val="26"/>
          <w:szCs w:val="26"/>
          <w:lang w:val="vi-VN" w:eastAsia="vi-VN"/>
        </w:rPr>
      </w:pPr>
      <w:hyperlink w:anchor="_Toc160437666" w:history="1">
        <w:r w:rsidR="000A7D99" w:rsidRPr="000A7D99">
          <w:rPr>
            <w:rStyle w:val="Hyperlink"/>
            <w:rFonts w:ascii="Times New Roman" w:hAnsi="Times New Roman" w:cs="Times New Roman"/>
            <w:noProof/>
            <w:sz w:val="26"/>
            <w:szCs w:val="26"/>
          </w:rPr>
          <w:t>Hình 3</w:t>
        </w:r>
        <w:r w:rsidR="000A7D99" w:rsidRPr="000A7D99">
          <w:rPr>
            <w:rStyle w:val="Hyperlink"/>
            <w:rFonts w:ascii="Times New Roman" w:hAnsi="Times New Roman" w:cs="Times New Roman"/>
            <w:noProof/>
            <w:sz w:val="26"/>
            <w:szCs w:val="26"/>
          </w:rPr>
          <w:noBreakHyphen/>
          <w:t>8 Giao diện Sản phẩm</w:t>
        </w:r>
        <w:r w:rsidR="000A7D99" w:rsidRPr="000A7D99">
          <w:rPr>
            <w:rFonts w:ascii="Times New Roman" w:hAnsi="Times New Roman" w:cs="Times New Roman"/>
            <w:noProof/>
            <w:webHidden/>
            <w:sz w:val="26"/>
            <w:szCs w:val="26"/>
          </w:rPr>
          <w:tab/>
        </w:r>
        <w:r w:rsidR="000A7D99" w:rsidRPr="000A7D99">
          <w:rPr>
            <w:rFonts w:ascii="Times New Roman" w:hAnsi="Times New Roman" w:cs="Times New Roman"/>
            <w:noProof/>
            <w:webHidden/>
            <w:sz w:val="26"/>
            <w:szCs w:val="26"/>
          </w:rPr>
          <w:fldChar w:fldCharType="begin"/>
        </w:r>
        <w:r w:rsidR="000A7D99" w:rsidRPr="000A7D99">
          <w:rPr>
            <w:rFonts w:ascii="Times New Roman" w:hAnsi="Times New Roman" w:cs="Times New Roman"/>
            <w:noProof/>
            <w:webHidden/>
            <w:sz w:val="26"/>
            <w:szCs w:val="26"/>
          </w:rPr>
          <w:instrText xml:space="preserve"> PAGEREF _Toc160437666 \h </w:instrText>
        </w:r>
        <w:r w:rsidR="000A7D99" w:rsidRPr="000A7D99">
          <w:rPr>
            <w:rFonts w:ascii="Times New Roman" w:hAnsi="Times New Roman" w:cs="Times New Roman"/>
            <w:noProof/>
            <w:webHidden/>
            <w:sz w:val="26"/>
            <w:szCs w:val="26"/>
          </w:rPr>
        </w:r>
        <w:r w:rsidR="000A7D99" w:rsidRPr="000A7D99">
          <w:rPr>
            <w:rFonts w:ascii="Times New Roman" w:hAnsi="Times New Roman" w:cs="Times New Roman"/>
            <w:noProof/>
            <w:webHidden/>
            <w:sz w:val="26"/>
            <w:szCs w:val="26"/>
          </w:rPr>
          <w:fldChar w:fldCharType="separate"/>
        </w:r>
        <w:r w:rsidR="00F93350">
          <w:rPr>
            <w:rFonts w:ascii="Times New Roman" w:hAnsi="Times New Roman" w:cs="Times New Roman"/>
            <w:noProof/>
            <w:webHidden/>
            <w:sz w:val="26"/>
            <w:szCs w:val="26"/>
          </w:rPr>
          <w:t>24</w:t>
        </w:r>
        <w:r w:rsidR="000A7D99" w:rsidRPr="000A7D99">
          <w:rPr>
            <w:rFonts w:ascii="Times New Roman" w:hAnsi="Times New Roman" w:cs="Times New Roman"/>
            <w:noProof/>
            <w:webHidden/>
            <w:sz w:val="26"/>
            <w:szCs w:val="26"/>
          </w:rPr>
          <w:fldChar w:fldCharType="end"/>
        </w:r>
      </w:hyperlink>
    </w:p>
    <w:p w14:paraId="4D151D08" w14:textId="2D5812EE" w:rsidR="000A7D99" w:rsidRPr="000A7D99" w:rsidRDefault="001B51BD">
      <w:pPr>
        <w:pStyle w:val="TableofFigures"/>
        <w:tabs>
          <w:tab w:val="right" w:leader="dot" w:pos="8919"/>
        </w:tabs>
        <w:ind w:left="800" w:hanging="400"/>
        <w:rPr>
          <w:rFonts w:ascii="Times New Roman" w:hAnsi="Times New Roman" w:cs="Times New Roman"/>
          <w:noProof/>
          <w:sz w:val="26"/>
          <w:szCs w:val="26"/>
          <w:lang w:val="vi-VN" w:eastAsia="vi-VN"/>
        </w:rPr>
      </w:pPr>
      <w:hyperlink w:anchor="_Toc160437667" w:history="1">
        <w:r w:rsidR="000A7D99" w:rsidRPr="000A7D99">
          <w:rPr>
            <w:rStyle w:val="Hyperlink"/>
            <w:rFonts w:ascii="Times New Roman" w:hAnsi="Times New Roman" w:cs="Times New Roman"/>
            <w:noProof/>
            <w:sz w:val="26"/>
            <w:szCs w:val="26"/>
          </w:rPr>
          <w:t>Hình 3</w:t>
        </w:r>
        <w:r w:rsidR="000A7D99" w:rsidRPr="000A7D99">
          <w:rPr>
            <w:rStyle w:val="Hyperlink"/>
            <w:rFonts w:ascii="Times New Roman" w:hAnsi="Times New Roman" w:cs="Times New Roman"/>
            <w:noProof/>
            <w:sz w:val="26"/>
            <w:szCs w:val="26"/>
          </w:rPr>
          <w:noBreakHyphen/>
          <w:t>9 Giao diện Giỏ hàng</w:t>
        </w:r>
        <w:r w:rsidR="000A7D99" w:rsidRPr="000A7D99">
          <w:rPr>
            <w:rFonts w:ascii="Times New Roman" w:hAnsi="Times New Roman" w:cs="Times New Roman"/>
            <w:noProof/>
            <w:webHidden/>
            <w:sz w:val="26"/>
            <w:szCs w:val="26"/>
          </w:rPr>
          <w:tab/>
        </w:r>
        <w:r w:rsidR="000A7D99" w:rsidRPr="000A7D99">
          <w:rPr>
            <w:rFonts w:ascii="Times New Roman" w:hAnsi="Times New Roman" w:cs="Times New Roman"/>
            <w:noProof/>
            <w:webHidden/>
            <w:sz w:val="26"/>
            <w:szCs w:val="26"/>
          </w:rPr>
          <w:fldChar w:fldCharType="begin"/>
        </w:r>
        <w:r w:rsidR="000A7D99" w:rsidRPr="000A7D99">
          <w:rPr>
            <w:rFonts w:ascii="Times New Roman" w:hAnsi="Times New Roman" w:cs="Times New Roman"/>
            <w:noProof/>
            <w:webHidden/>
            <w:sz w:val="26"/>
            <w:szCs w:val="26"/>
          </w:rPr>
          <w:instrText xml:space="preserve"> PAGEREF _Toc160437667 \h </w:instrText>
        </w:r>
        <w:r w:rsidR="000A7D99" w:rsidRPr="000A7D99">
          <w:rPr>
            <w:rFonts w:ascii="Times New Roman" w:hAnsi="Times New Roman" w:cs="Times New Roman"/>
            <w:noProof/>
            <w:webHidden/>
            <w:sz w:val="26"/>
            <w:szCs w:val="26"/>
          </w:rPr>
        </w:r>
        <w:r w:rsidR="000A7D99" w:rsidRPr="000A7D99">
          <w:rPr>
            <w:rFonts w:ascii="Times New Roman" w:hAnsi="Times New Roman" w:cs="Times New Roman"/>
            <w:noProof/>
            <w:webHidden/>
            <w:sz w:val="26"/>
            <w:szCs w:val="26"/>
          </w:rPr>
          <w:fldChar w:fldCharType="separate"/>
        </w:r>
        <w:r w:rsidR="00F93350">
          <w:rPr>
            <w:rFonts w:ascii="Times New Roman" w:hAnsi="Times New Roman" w:cs="Times New Roman"/>
            <w:noProof/>
            <w:webHidden/>
            <w:sz w:val="26"/>
            <w:szCs w:val="26"/>
          </w:rPr>
          <w:t>25</w:t>
        </w:r>
        <w:r w:rsidR="000A7D99" w:rsidRPr="000A7D99">
          <w:rPr>
            <w:rFonts w:ascii="Times New Roman" w:hAnsi="Times New Roman" w:cs="Times New Roman"/>
            <w:noProof/>
            <w:webHidden/>
            <w:sz w:val="26"/>
            <w:szCs w:val="26"/>
          </w:rPr>
          <w:fldChar w:fldCharType="end"/>
        </w:r>
      </w:hyperlink>
    </w:p>
    <w:p w14:paraId="3E07A688" w14:textId="398D3681" w:rsidR="000A7D99" w:rsidRPr="000A7D99" w:rsidRDefault="001B51BD">
      <w:pPr>
        <w:pStyle w:val="TableofFigures"/>
        <w:tabs>
          <w:tab w:val="right" w:leader="dot" w:pos="8919"/>
        </w:tabs>
        <w:ind w:left="800" w:hanging="400"/>
        <w:rPr>
          <w:rFonts w:ascii="Times New Roman" w:hAnsi="Times New Roman" w:cs="Times New Roman"/>
          <w:noProof/>
          <w:sz w:val="26"/>
          <w:szCs w:val="26"/>
          <w:lang w:val="vi-VN" w:eastAsia="vi-VN"/>
        </w:rPr>
      </w:pPr>
      <w:hyperlink w:anchor="_Toc160437668" w:history="1">
        <w:r w:rsidR="000A7D99" w:rsidRPr="000A7D99">
          <w:rPr>
            <w:rStyle w:val="Hyperlink"/>
            <w:rFonts w:ascii="Times New Roman" w:hAnsi="Times New Roman" w:cs="Times New Roman"/>
            <w:noProof/>
            <w:sz w:val="26"/>
            <w:szCs w:val="26"/>
          </w:rPr>
          <w:t>Hình 3</w:t>
        </w:r>
        <w:r w:rsidR="000A7D99" w:rsidRPr="000A7D99">
          <w:rPr>
            <w:rStyle w:val="Hyperlink"/>
            <w:rFonts w:ascii="Times New Roman" w:hAnsi="Times New Roman" w:cs="Times New Roman"/>
            <w:noProof/>
            <w:sz w:val="26"/>
            <w:szCs w:val="26"/>
          </w:rPr>
          <w:noBreakHyphen/>
          <w:t>10 Giao diện Thông tin đơn hàng</w:t>
        </w:r>
        <w:r w:rsidR="000A7D99" w:rsidRPr="000A7D99">
          <w:rPr>
            <w:rFonts w:ascii="Times New Roman" w:hAnsi="Times New Roman" w:cs="Times New Roman"/>
            <w:noProof/>
            <w:webHidden/>
            <w:sz w:val="26"/>
            <w:szCs w:val="26"/>
          </w:rPr>
          <w:tab/>
        </w:r>
        <w:r w:rsidR="000A7D99" w:rsidRPr="000A7D99">
          <w:rPr>
            <w:rFonts w:ascii="Times New Roman" w:hAnsi="Times New Roman" w:cs="Times New Roman"/>
            <w:noProof/>
            <w:webHidden/>
            <w:sz w:val="26"/>
            <w:szCs w:val="26"/>
          </w:rPr>
          <w:fldChar w:fldCharType="begin"/>
        </w:r>
        <w:r w:rsidR="000A7D99" w:rsidRPr="000A7D99">
          <w:rPr>
            <w:rFonts w:ascii="Times New Roman" w:hAnsi="Times New Roman" w:cs="Times New Roman"/>
            <w:noProof/>
            <w:webHidden/>
            <w:sz w:val="26"/>
            <w:szCs w:val="26"/>
          </w:rPr>
          <w:instrText xml:space="preserve"> PAGEREF _Toc160437668 \h </w:instrText>
        </w:r>
        <w:r w:rsidR="000A7D99" w:rsidRPr="000A7D99">
          <w:rPr>
            <w:rFonts w:ascii="Times New Roman" w:hAnsi="Times New Roman" w:cs="Times New Roman"/>
            <w:noProof/>
            <w:webHidden/>
            <w:sz w:val="26"/>
            <w:szCs w:val="26"/>
          </w:rPr>
        </w:r>
        <w:r w:rsidR="000A7D99" w:rsidRPr="000A7D99">
          <w:rPr>
            <w:rFonts w:ascii="Times New Roman" w:hAnsi="Times New Roman" w:cs="Times New Roman"/>
            <w:noProof/>
            <w:webHidden/>
            <w:sz w:val="26"/>
            <w:szCs w:val="26"/>
          </w:rPr>
          <w:fldChar w:fldCharType="separate"/>
        </w:r>
        <w:r w:rsidR="00F93350">
          <w:rPr>
            <w:rFonts w:ascii="Times New Roman" w:hAnsi="Times New Roman" w:cs="Times New Roman"/>
            <w:noProof/>
            <w:webHidden/>
            <w:sz w:val="26"/>
            <w:szCs w:val="26"/>
          </w:rPr>
          <w:t>25</w:t>
        </w:r>
        <w:r w:rsidR="000A7D99" w:rsidRPr="000A7D99">
          <w:rPr>
            <w:rFonts w:ascii="Times New Roman" w:hAnsi="Times New Roman" w:cs="Times New Roman"/>
            <w:noProof/>
            <w:webHidden/>
            <w:sz w:val="26"/>
            <w:szCs w:val="26"/>
          </w:rPr>
          <w:fldChar w:fldCharType="end"/>
        </w:r>
      </w:hyperlink>
    </w:p>
    <w:p w14:paraId="468C7517" w14:textId="75226150" w:rsidR="000A7D99" w:rsidRPr="000A7D99" w:rsidRDefault="001B51BD">
      <w:pPr>
        <w:pStyle w:val="TableofFigures"/>
        <w:tabs>
          <w:tab w:val="right" w:leader="dot" w:pos="8919"/>
        </w:tabs>
        <w:ind w:left="800" w:hanging="400"/>
        <w:rPr>
          <w:rFonts w:ascii="Times New Roman" w:hAnsi="Times New Roman" w:cs="Times New Roman"/>
          <w:noProof/>
          <w:sz w:val="26"/>
          <w:szCs w:val="26"/>
          <w:lang w:val="vi-VN" w:eastAsia="vi-VN"/>
        </w:rPr>
      </w:pPr>
      <w:hyperlink w:anchor="_Toc160437669" w:history="1">
        <w:r w:rsidR="000A7D99" w:rsidRPr="000A7D99">
          <w:rPr>
            <w:rStyle w:val="Hyperlink"/>
            <w:rFonts w:ascii="Times New Roman" w:hAnsi="Times New Roman" w:cs="Times New Roman"/>
            <w:noProof/>
            <w:sz w:val="26"/>
            <w:szCs w:val="26"/>
          </w:rPr>
          <w:t>Hình 3</w:t>
        </w:r>
        <w:r w:rsidR="000A7D99" w:rsidRPr="000A7D99">
          <w:rPr>
            <w:rStyle w:val="Hyperlink"/>
            <w:rFonts w:ascii="Times New Roman" w:hAnsi="Times New Roman" w:cs="Times New Roman"/>
            <w:noProof/>
            <w:sz w:val="26"/>
            <w:szCs w:val="26"/>
          </w:rPr>
          <w:noBreakHyphen/>
          <w:t>11 Giao diện Hóa đơn của đơn hàng</w:t>
        </w:r>
        <w:r w:rsidR="000A7D99" w:rsidRPr="000A7D99">
          <w:rPr>
            <w:rFonts w:ascii="Times New Roman" w:hAnsi="Times New Roman" w:cs="Times New Roman"/>
            <w:noProof/>
            <w:webHidden/>
            <w:sz w:val="26"/>
            <w:szCs w:val="26"/>
          </w:rPr>
          <w:tab/>
        </w:r>
        <w:r w:rsidR="000A7D99" w:rsidRPr="000A7D99">
          <w:rPr>
            <w:rFonts w:ascii="Times New Roman" w:hAnsi="Times New Roman" w:cs="Times New Roman"/>
            <w:noProof/>
            <w:webHidden/>
            <w:sz w:val="26"/>
            <w:szCs w:val="26"/>
          </w:rPr>
          <w:fldChar w:fldCharType="begin"/>
        </w:r>
        <w:r w:rsidR="000A7D99" w:rsidRPr="000A7D99">
          <w:rPr>
            <w:rFonts w:ascii="Times New Roman" w:hAnsi="Times New Roman" w:cs="Times New Roman"/>
            <w:noProof/>
            <w:webHidden/>
            <w:sz w:val="26"/>
            <w:szCs w:val="26"/>
          </w:rPr>
          <w:instrText xml:space="preserve"> PAGEREF _Toc160437669 \h </w:instrText>
        </w:r>
        <w:r w:rsidR="000A7D99" w:rsidRPr="000A7D99">
          <w:rPr>
            <w:rFonts w:ascii="Times New Roman" w:hAnsi="Times New Roman" w:cs="Times New Roman"/>
            <w:noProof/>
            <w:webHidden/>
            <w:sz w:val="26"/>
            <w:szCs w:val="26"/>
          </w:rPr>
        </w:r>
        <w:r w:rsidR="000A7D99" w:rsidRPr="000A7D99">
          <w:rPr>
            <w:rFonts w:ascii="Times New Roman" w:hAnsi="Times New Roman" w:cs="Times New Roman"/>
            <w:noProof/>
            <w:webHidden/>
            <w:sz w:val="26"/>
            <w:szCs w:val="26"/>
          </w:rPr>
          <w:fldChar w:fldCharType="separate"/>
        </w:r>
        <w:r w:rsidR="00F93350">
          <w:rPr>
            <w:rFonts w:ascii="Times New Roman" w:hAnsi="Times New Roman" w:cs="Times New Roman"/>
            <w:noProof/>
            <w:webHidden/>
            <w:sz w:val="26"/>
            <w:szCs w:val="26"/>
          </w:rPr>
          <w:t>26</w:t>
        </w:r>
        <w:r w:rsidR="000A7D99" w:rsidRPr="000A7D99">
          <w:rPr>
            <w:rFonts w:ascii="Times New Roman" w:hAnsi="Times New Roman" w:cs="Times New Roman"/>
            <w:noProof/>
            <w:webHidden/>
            <w:sz w:val="26"/>
            <w:szCs w:val="26"/>
          </w:rPr>
          <w:fldChar w:fldCharType="end"/>
        </w:r>
      </w:hyperlink>
    </w:p>
    <w:p w14:paraId="38A0C125" w14:textId="3E39596C" w:rsidR="00B7260B" w:rsidRPr="006A02BF" w:rsidRDefault="00207328" w:rsidP="00FD07B1">
      <w:pPr>
        <w:spacing w:line="360" w:lineRule="auto"/>
        <w:rPr>
          <w:rFonts w:ascii="Times New Roman" w:hAnsi="Times New Roman" w:cs="Times New Roman"/>
          <w:sz w:val="26"/>
          <w:szCs w:val="26"/>
          <w:lang w:val="vi-VN"/>
        </w:rPr>
      </w:pPr>
      <w:r w:rsidRPr="006A02BF">
        <w:rPr>
          <w:rFonts w:ascii="Times New Roman" w:hAnsi="Times New Roman" w:cs="Times New Roman"/>
          <w:sz w:val="26"/>
          <w:szCs w:val="26"/>
          <w:lang w:val="vi-VN"/>
        </w:rPr>
        <w:fldChar w:fldCharType="end"/>
      </w:r>
    </w:p>
    <w:p w14:paraId="780DE924" w14:textId="77777777" w:rsidR="006A02BF" w:rsidRDefault="006A02BF" w:rsidP="000A495A">
      <w:pPr>
        <w:pStyle w:val="Caption"/>
        <w:rPr>
          <w:rFonts w:ascii="Times New Roman" w:hAnsi="Times New Roman" w:cs="Times New Roman"/>
          <w:sz w:val="26"/>
          <w:szCs w:val="26"/>
          <w:lang w:val="vi-VN"/>
        </w:rPr>
      </w:pPr>
    </w:p>
    <w:p w14:paraId="08A455B4" w14:textId="77777777" w:rsidR="006A02BF" w:rsidRDefault="006A02BF" w:rsidP="000A495A">
      <w:pPr>
        <w:pStyle w:val="Caption"/>
        <w:rPr>
          <w:rFonts w:ascii="Times New Roman" w:hAnsi="Times New Roman" w:cs="Times New Roman"/>
          <w:sz w:val="26"/>
          <w:szCs w:val="26"/>
          <w:lang w:val="vi-VN"/>
        </w:rPr>
      </w:pPr>
    </w:p>
    <w:p w14:paraId="31DBB39E" w14:textId="77777777" w:rsidR="006A02BF" w:rsidRDefault="006A02BF">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0A1E873B" w14:textId="36D8AFC4" w:rsidR="00B7260B" w:rsidRPr="006A02BF" w:rsidRDefault="006A02BF" w:rsidP="006A02BF">
      <w:pPr>
        <w:rPr>
          <w:rFonts w:ascii="Times New Roman" w:eastAsia="SimHei" w:hAnsi="Times New Roman" w:cs="Times New Roman"/>
          <w:sz w:val="26"/>
          <w:szCs w:val="26"/>
          <w:lang w:val="vi-VN"/>
        </w:rPr>
      </w:pPr>
      <w:r>
        <w:rPr>
          <w:rFonts w:ascii="Times New Roman" w:hAnsi="Times New Roman" w:cs="Times New Roman"/>
          <w:sz w:val="26"/>
          <w:szCs w:val="26"/>
          <w:lang w:val="vi-VN"/>
        </w:rPr>
        <w:lastRenderedPageBreak/>
        <w:t xml:space="preserve"> </w:t>
      </w:r>
    </w:p>
    <w:p w14:paraId="50368D4B" w14:textId="77777777" w:rsidR="00B7260B" w:rsidRDefault="00733E54">
      <w:pPr>
        <w:pStyle w:val="NormalIndent"/>
        <w:spacing w:line="360" w:lineRule="auto"/>
        <w:ind w:firstLine="522"/>
        <w:jc w:val="center"/>
        <w:rPr>
          <w:rFonts w:ascii="Times New Roman" w:hAnsi="Times New Roman" w:cs="Times New Roman"/>
          <w:b/>
          <w:sz w:val="26"/>
          <w:szCs w:val="26"/>
          <w:lang w:val="vi-VN"/>
        </w:rPr>
      </w:pPr>
      <w:r>
        <w:rPr>
          <w:rFonts w:ascii="Times New Roman" w:hAnsi="Times New Roman" w:cs="Times New Roman"/>
          <w:b/>
          <w:sz w:val="26"/>
          <w:szCs w:val="26"/>
          <w:lang w:val="vi-VN"/>
        </w:rPr>
        <w:t>TÓM TẮT ĐỒ ÁN CƠ SỞ NGÀNH</w:t>
      </w:r>
    </w:p>
    <w:p w14:paraId="57D74C30" w14:textId="2470C3F9" w:rsidR="00B7260B" w:rsidRDefault="00733E54">
      <w:pPr>
        <w:spacing w:before="120" w:after="120" w:line="360" w:lineRule="auto"/>
        <w:ind w:firstLine="720"/>
        <w:rPr>
          <w:rFonts w:ascii="Times New Roman" w:hAnsi="Times New Roman" w:cs="Times New Roman"/>
          <w:color w:val="000000"/>
          <w:sz w:val="26"/>
          <w:szCs w:val="26"/>
          <w:shd w:val="clear" w:color="auto" w:fill="FFFFFF"/>
          <w:lang w:val="vi-VN"/>
        </w:rPr>
      </w:pPr>
      <w:r>
        <w:rPr>
          <w:rFonts w:ascii="Times New Roman" w:hAnsi="Times New Roman" w:cs="Times New Roman"/>
          <w:color w:val="000000"/>
          <w:sz w:val="26"/>
          <w:szCs w:val="26"/>
          <w:shd w:val="clear" w:color="auto" w:fill="FFFFFF"/>
          <w:lang w:val="vi-VN"/>
        </w:rPr>
        <w:t>Hiện nay, công nghệ thông tin ngày càng phát triển mạnh mẽ, Internet được phổ biến rộng rãi, nhu cầu mua hàng trực tuyến ngày càng tăng nên việc mua hàng qua mạng không còn mới lạ với mọi người nữa. Mặc dù xây dựng một trang web mua trực tuyến ở nước ta là còn mới mẻ nhưng rất khả thi khi đất nước đã và đang từng bước đổi mới và phát triển, đây cũng là một cơ hội rất lớn cho thương mại điện tử ở Việt Nam phát triển.</w:t>
      </w:r>
      <w:r>
        <w:rPr>
          <w:rFonts w:ascii="Times New Roman" w:hAnsi="Times New Roman" w:cs="Times New Roman"/>
          <w:color w:val="1A1A1A"/>
          <w:sz w:val="26"/>
          <w:szCs w:val="26"/>
          <w:lang w:val="vi-VN"/>
        </w:rPr>
        <w:t xml:space="preserve"> Cùng với sự phát triển không ngừng về kỹ thuật máy tính và mạng điện tử công nghệ thông tin cũng được những công nghệ có đẳng cấp và lần lượt chinh phục hết đỉnh cao này đến đỉnh cao khác. Mạng Internet là một trong những sản phẩm có giá trị hết sức lớn lao và ngày càng trở nên một công cụ không thể thiếu là nền tảng chính cho sự truyền tải trao đổi thông tin trên toàn cầu. Bằng Internet chúng ta đã thực hiện đ</w:t>
      </w:r>
      <w:r w:rsidR="007C04F4" w:rsidRPr="007C04F4">
        <w:rPr>
          <w:rFonts w:ascii="Times New Roman" w:hAnsi="Times New Roman" w:cs="Times New Roman"/>
          <w:color w:val="1A1A1A"/>
          <w:sz w:val="26"/>
          <w:szCs w:val="26"/>
          <w:lang w:val="vi-VN"/>
        </w:rPr>
        <w:t>ư</w:t>
      </w:r>
      <w:r>
        <w:rPr>
          <w:rFonts w:ascii="Times New Roman" w:hAnsi="Times New Roman" w:cs="Times New Roman"/>
          <w:color w:val="1A1A1A"/>
          <w:sz w:val="26"/>
          <w:szCs w:val="26"/>
          <w:lang w:val="vi-VN"/>
        </w:rPr>
        <w:t>ợc những công việc với tốc độ nhanh hơn chi phí thấp hơn nhiều so với cách thức truyền thống. Chính điều này đã thúc đẩy sự khai sinh và phát triển của th</w:t>
      </w:r>
      <w:r w:rsidR="007C04F4" w:rsidRPr="007C04F4">
        <w:rPr>
          <w:rFonts w:ascii="Times New Roman" w:hAnsi="Times New Roman" w:cs="Times New Roman"/>
          <w:color w:val="1A1A1A"/>
          <w:sz w:val="26"/>
          <w:szCs w:val="26"/>
          <w:lang w:val="vi-VN"/>
        </w:rPr>
        <w:t>ư</w:t>
      </w:r>
      <w:r>
        <w:rPr>
          <w:rFonts w:ascii="Times New Roman" w:hAnsi="Times New Roman" w:cs="Times New Roman"/>
          <w:color w:val="1A1A1A"/>
          <w:sz w:val="26"/>
          <w:szCs w:val="26"/>
          <w:lang w:val="vi-VN"/>
        </w:rPr>
        <w:t xml:space="preserve">ơng mại điện tử trên khắp thế giới làm biến đổi đáng kể bộ mặt văn hóa nâng cao đời sống con người. Trong hoạt động sản xuất kinh doanh thương mại điện tử đã khẳng định được xúc tiến và thúc đẩy sự phát triển của doanh nghiệp. Đối với một cửa hàng việc quảng bá và giới thiệu sản phẩm đến khách hàng đáp ứng nhu cầu mua sắm ngày càng cao của khách hàng sẽ là cần thiết. Vì thế mà em chọn đề tài Xây dựng Website bán </w:t>
      </w:r>
      <w:r w:rsidR="007C04F4" w:rsidRPr="007C04F4">
        <w:rPr>
          <w:rFonts w:ascii="Times New Roman" w:hAnsi="Times New Roman" w:cs="Times New Roman"/>
          <w:color w:val="1A1A1A"/>
          <w:sz w:val="26"/>
          <w:szCs w:val="26"/>
          <w:lang w:val="vi-VN"/>
        </w:rPr>
        <w:t xml:space="preserve">Cá cảnh </w:t>
      </w:r>
      <w:r>
        <w:rPr>
          <w:rFonts w:ascii="Times New Roman" w:hAnsi="Times New Roman" w:cs="Times New Roman"/>
          <w:color w:val="1A1A1A"/>
          <w:sz w:val="26"/>
          <w:szCs w:val="26"/>
          <w:lang w:val="vi-VN"/>
        </w:rPr>
        <w:t>sẽ đem lại một trong những sự lựa chọn tốt nhất để xây dựng một nơi tham khảo và mua bán sản phẩm thuận tiện cho người sử dụng và đem lại những giá trị thiết thực cho mọi người.</w:t>
      </w:r>
    </w:p>
    <w:p w14:paraId="7992B463" w14:textId="77777777" w:rsidR="00B7260B" w:rsidRDefault="00B7260B">
      <w:pPr>
        <w:spacing w:before="120" w:after="120" w:line="360" w:lineRule="auto"/>
        <w:ind w:firstLine="720"/>
        <w:rPr>
          <w:rFonts w:ascii="Times New Roman" w:hAnsi="Times New Roman" w:cs="Times New Roman"/>
          <w:sz w:val="26"/>
          <w:szCs w:val="26"/>
          <w:lang w:val="vi-VN"/>
        </w:rPr>
      </w:pPr>
    </w:p>
    <w:p w14:paraId="0C1F29D6" w14:textId="77777777" w:rsidR="00B7260B" w:rsidRDefault="00B7260B">
      <w:pPr>
        <w:spacing w:line="360" w:lineRule="auto"/>
        <w:jc w:val="both"/>
        <w:rPr>
          <w:rFonts w:ascii="Times New Roman" w:hAnsi="Times New Roman" w:cs="Times New Roman"/>
          <w:color w:val="000000" w:themeColor="text1"/>
          <w:sz w:val="26"/>
          <w:szCs w:val="26"/>
          <w:lang w:val="vi-VN"/>
        </w:rPr>
      </w:pPr>
    </w:p>
    <w:p w14:paraId="2294B190" w14:textId="77777777" w:rsidR="00B7260B" w:rsidRDefault="00B7260B">
      <w:pPr>
        <w:spacing w:line="360" w:lineRule="auto"/>
        <w:jc w:val="both"/>
        <w:rPr>
          <w:rFonts w:ascii="Times New Roman" w:hAnsi="Times New Roman" w:cs="Times New Roman"/>
          <w:color w:val="000000" w:themeColor="text1"/>
          <w:sz w:val="26"/>
          <w:szCs w:val="26"/>
          <w:lang w:val="vi-VN"/>
        </w:rPr>
      </w:pPr>
    </w:p>
    <w:p w14:paraId="3D6CAB58" w14:textId="77777777" w:rsidR="00B7260B" w:rsidRDefault="00733E54">
      <w:pPr>
        <w:spacing w:line="360" w:lineRule="auto"/>
        <w:jc w:val="both"/>
        <w:rPr>
          <w:rFonts w:ascii="Times New Roman" w:hAnsi="Times New Roman" w:cs="Times New Roman"/>
          <w:sz w:val="26"/>
          <w:szCs w:val="26"/>
          <w:lang w:val="vi-VN"/>
        </w:rPr>
      </w:pPr>
      <w:r>
        <w:rPr>
          <w:rFonts w:ascii="Times New Roman" w:hAnsi="Times New Roman" w:cs="Times New Roman"/>
          <w:color w:val="000000" w:themeColor="text1"/>
          <w:sz w:val="26"/>
          <w:szCs w:val="26"/>
          <w:lang w:val="vi-VN"/>
        </w:rPr>
        <w:tab/>
      </w:r>
    </w:p>
    <w:p w14:paraId="0CF61422" w14:textId="77777777" w:rsidR="00B7260B" w:rsidRDefault="00733E5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576F0290" w14:textId="77777777" w:rsidR="00B7260B" w:rsidRDefault="00733E54">
      <w:pPr>
        <w:spacing w:line="360" w:lineRule="auto"/>
        <w:jc w:val="center"/>
        <w:rPr>
          <w:rFonts w:ascii="Times New Roman" w:hAnsi="Times New Roman" w:cs="Times New Roman"/>
          <w:b/>
          <w:sz w:val="26"/>
          <w:szCs w:val="26"/>
          <w:lang w:val="vi-VN"/>
        </w:rPr>
      </w:pPr>
      <w:r>
        <w:rPr>
          <w:rFonts w:ascii="Times New Roman" w:hAnsi="Times New Roman" w:cs="Times New Roman"/>
          <w:b/>
          <w:sz w:val="26"/>
          <w:szCs w:val="26"/>
          <w:lang w:val="vi-VN"/>
        </w:rPr>
        <w:lastRenderedPageBreak/>
        <w:t>MỞ ĐẦU</w:t>
      </w:r>
    </w:p>
    <w:p w14:paraId="58C24094" w14:textId="77777777" w:rsidR="00B7260B" w:rsidRDefault="00733E54">
      <w:p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 xml:space="preserve">1. </w:t>
      </w:r>
      <w:r w:rsidRPr="00EA5B6D">
        <w:rPr>
          <w:rFonts w:ascii="Times New Roman" w:hAnsi="Times New Roman" w:cs="Times New Roman"/>
          <w:b/>
          <w:sz w:val="26"/>
          <w:szCs w:val="26"/>
          <w:lang w:val="vi-VN"/>
        </w:rPr>
        <w:t>L</w:t>
      </w:r>
      <w:r>
        <w:rPr>
          <w:rFonts w:ascii="Times New Roman" w:hAnsi="Times New Roman" w:cs="Times New Roman"/>
          <w:b/>
          <w:sz w:val="26"/>
          <w:szCs w:val="26"/>
          <w:lang w:val="vi-VN"/>
        </w:rPr>
        <w:t>ý do chọn đề tài</w:t>
      </w:r>
    </w:p>
    <w:p w14:paraId="2F3447AE" w14:textId="50798A9D" w:rsidR="00B7260B" w:rsidRDefault="00733E54">
      <w:pPr>
        <w:spacing w:before="120" w:after="120" w:line="360" w:lineRule="auto"/>
        <w:ind w:firstLine="720"/>
        <w:jc w:val="both"/>
        <w:rPr>
          <w:rFonts w:ascii="Times New Roman" w:hAnsi="Times New Roman" w:cs="Times New Roman"/>
          <w:color w:val="0A0A0A"/>
          <w:sz w:val="26"/>
          <w:szCs w:val="26"/>
          <w:shd w:val="clear" w:color="auto" w:fill="FFFFFF"/>
          <w:lang w:val="vi-VN"/>
        </w:rPr>
      </w:pPr>
      <w:r>
        <w:rPr>
          <w:rFonts w:ascii="Times New Roman" w:hAnsi="Times New Roman" w:cs="Times New Roman"/>
          <w:color w:val="0A0A0A"/>
          <w:sz w:val="26"/>
          <w:szCs w:val="26"/>
          <w:shd w:val="clear" w:color="auto" w:fill="FFFFFF"/>
          <w:lang w:val="vi-VN"/>
        </w:rPr>
        <w:t>Hiện nay, website phát triển càng ngày càng hiện đại và thay đổi, đổi mới không ngừng. Website đã mang lại những lới ích không thể phủ nhận: cập nhật thông tin nhanh chóng: giới thiệu sản phẩm, dịch vụ, giải trí đến người dùng: diễn đàn thảo luận giữa các sinh viên với nhau: kênh trao đổi thông tin giữ công ty, doanh nghiệp với đối tác.</w:t>
      </w:r>
    </w:p>
    <w:p w14:paraId="03AEB6DB" w14:textId="77777777" w:rsidR="00B7260B" w:rsidRDefault="00733E54">
      <w:pPr>
        <w:spacing w:before="120" w:after="120" w:line="360" w:lineRule="auto"/>
        <w:ind w:firstLine="720"/>
        <w:jc w:val="both"/>
        <w:rPr>
          <w:rFonts w:ascii="Times New Roman" w:hAnsi="Times New Roman" w:cs="Times New Roman"/>
          <w:color w:val="0A0A0A"/>
          <w:sz w:val="26"/>
          <w:szCs w:val="26"/>
          <w:shd w:val="clear" w:color="auto" w:fill="FFFFFF"/>
          <w:lang w:val="vi-VN"/>
        </w:rPr>
      </w:pPr>
      <w:r>
        <w:rPr>
          <w:rFonts w:ascii="Times New Roman" w:hAnsi="Times New Roman" w:cs="Times New Roman"/>
          <w:color w:val="0A0A0A"/>
          <w:sz w:val="26"/>
          <w:szCs w:val="26"/>
          <w:shd w:val="clear" w:color="auto" w:fill="FFFFFF"/>
          <w:lang w:val="vi-VN"/>
        </w:rPr>
        <w:t xml:space="preserve">Ngày nay, có rất nhiều ngôn ngữ lập trình hỗ trợ xây dựng và thiết kế website. Mỗi ngôn ngữ lập trình điều thực hiện các nhiệm vụ cụ thể và độc đáo khác nhau để tổ chức các chương trình khác nhau. Tuy nhiên PHP là ngôn ngữ đa năng và được sử dụng phổ biến nhất cho lập trình web. Đây là ngôn ngữ đơn giản, linh hoạt và sử dụng rộng rải </w:t>
      </w:r>
    </w:p>
    <w:p w14:paraId="60A99E76" w14:textId="77777777" w:rsidR="00B7260B" w:rsidRDefault="00733E54">
      <w:pPr>
        <w:spacing w:line="360" w:lineRule="auto"/>
        <w:jc w:val="both"/>
        <w:rPr>
          <w:rFonts w:ascii="Times New Roman" w:hAnsi="Times New Roman" w:cs="Times New Roman"/>
          <w:b/>
          <w:sz w:val="26"/>
          <w:szCs w:val="26"/>
          <w:lang w:val="vi-VN"/>
        </w:rPr>
      </w:pPr>
      <w:r>
        <w:rPr>
          <w:rFonts w:ascii="Times New Roman" w:hAnsi="Times New Roman" w:cs="Times New Roman"/>
          <w:b/>
          <w:sz w:val="26"/>
          <w:szCs w:val="26"/>
          <w:lang w:val="vi-VN"/>
        </w:rPr>
        <w:t>2. Mục đích của đề tài</w:t>
      </w:r>
    </w:p>
    <w:p w14:paraId="663109D4" w14:textId="27750CD2" w:rsidR="00B7260B" w:rsidRDefault="00733E54">
      <w:pPr>
        <w:spacing w:before="120" w:after="120" w:line="360" w:lineRule="auto"/>
        <w:ind w:firstLine="720"/>
        <w:jc w:val="both"/>
        <w:rPr>
          <w:rFonts w:ascii="Times New Roman" w:hAnsi="Times New Roman" w:cs="Times New Roman"/>
          <w:color w:val="0A0A0A"/>
          <w:sz w:val="26"/>
          <w:szCs w:val="26"/>
          <w:shd w:val="clear" w:color="auto" w:fill="FFFFFF"/>
          <w:lang w:val="vi-VN"/>
        </w:rPr>
      </w:pPr>
      <w:r>
        <w:rPr>
          <w:rFonts w:ascii="Times New Roman" w:hAnsi="Times New Roman" w:cs="Times New Roman"/>
          <w:color w:val="0A0A0A"/>
          <w:sz w:val="26"/>
          <w:szCs w:val="26"/>
          <w:shd w:val="clear" w:color="auto" w:fill="FFFFFF"/>
          <w:lang w:val="vi-VN"/>
        </w:rPr>
        <w:t>Mục đích mà tôi muốn mang lại là nâng cao sự hiệu quả của việc truyền thông cho sản phẩm, nhãn hàng, phục vụ cho việc kinh doanh hay tuyên truyền các hoạt động của xã hội, tạo điều kiện cho người tiêu dùng dễ dàng tìm hiểu sản phẩm một cách dễ dàng nhất. Bên cạnh đó, nâng cao khả năng và kiến thức về ngành thiết kế đồ hoạ, cố gắng phát triển bản thân hơn qua đề tài đồ án này.</w:t>
      </w:r>
    </w:p>
    <w:p w14:paraId="0252F89D" w14:textId="77777777" w:rsidR="00B7260B" w:rsidRDefault="00733E54">
      <w:pPr>
        <w:spacing w:line="360" w:lineRule="auto"/>
        <w:jc w:val="both"/>
        <w:rPr>
          <w:rFonts w:ascii="Times New Roman" w:hAnsi="Times New Roman" w:cs="Times New Roman"/>
          <w:b/>
          <w:sz w:val="26"/>
          <w:szCs w:val="26"/>
          <w:lang w:val="vi-VN"/>
        </w:rPr>
      </w:pPr>
      <w:r>
        <w:rPr>
          <w:rFonts w:ascii="Times New Roman" w:hAnsi="Times New Roman" w:cs="Times New Roman"/>
          <w:b/>
          <w:sz w:val="26"/>
          <w:szCs w:val="26"/>
          <w:lang w:val="vi-VN"/>
        </w:rPr>
        <w:t>3.</w:t>
      </w:r>
      <w:r w:rsidRPr="00EA5B6D">
        <w:rPr>
          <w:rFonts w:ascii="Times New Roman" w:hAnsi="Times New Roman" w:cs="Times New Roman"/>
          <w:b/>
          <w:sz w:val="26"/>
          <w:szCs w:val="26"/>
          <w:lang w:val="vi-VN"/>
        </w:rPr>
        <w:t>Đối</w:t>
      </w:r>
      <w:r>
        <w:rPr>
          <w:rFonts w:ascii="Times New Roman" w:hAnsi="Times New Roman" w:cs="Times New Roman"/>
          <w:b/>
          <w:sz w:val="26"/>
          <w:szCs w:val="26"/>
          <w:lang w:val="vi-VN"/>
        </w:rPr>
        <w:t xml:space="preserve"> tượng nghiên cứu</w:t>
      </w:r>
    </w:p>
    <w:p w14:paraId="44185668" w14:textId="77777777" w:rsidR="00B7260B" w:rsidRDefault="00733E54">
      <w:pPr>
        <w:spacing w:after="200" w:line="360" w:lineRule="auto"/>
        <w:jc w:val="both"/>
        <w:rPr>
          <w:rFonts w:ascii="Times New Roman" w:hAnsi="Times New Roman" w:cs="Times New Roman"/>
          <w:color w:val="0A0A0A"/>
          <w:sz w:val="26"/>
          <w:szCs w:val="26"/>
          <w:shd w:val="clear" w:color="auto" w:fill="FFFFFF"/>
          <w:lang w:val="vi-VN"/>
        </w:rPr>
      </w:pPr>
      <w:r>
        <w:rPr>
          <w:rFonts w:ascii="Times New Roman" w:hAnsi="Times New Roman" w:cs="Times New Roman"/>
          <w:sz w:val="26"/>
          <w:szCs w:val="26"/>
          <w:lang w:val="vi-VN"/>
        </w:rPr>
        <w:tab/>
      </w:r>
      <w:r>
        <w:rPr>
          <w:rFonts w:ascii="Times New Roman" w:hAnsi="Times New Roman" w:cs="Times New Roman"/>
          <w:color w:val="0A0A0A"/>
          <w:sz w:val="26"/>
          <w:szCs w:val="26"/>
          <w:shd w:val="clear" w:color="auto" w:fill="FFFFFF"/>
          <w:lang w:val="vi-VN"/>
        </w:rPr>
        <w:t>Nghiên cứu cách cày đặt, các hoạt động của Laravel Famework</w:t>
      </w:r>
    </w:p>
    <w:p w14:paraId="74B7B689" w14:textId="77777777" w:rsidR="00B7260B" w:rsidRDefault="00733E54">
      <w:pPr>
        <w:spacing w:after="200" w:line="360" w:lineRule="auto"/>
        <w:jc w:val="both"/>
        <w:rPr>
          <w:rFonts w:ascii="Times New Roman" w:hAnsi="Times New Roman" w:cs="Times New Roman"/>
          <w:color w:val="0A0A0A"/>
          <w:sz w:val="26"/>
          <w:szCs w:val="26"/>
          <w:shd w:val="clear" w:color="auto" w:fill="FFFFFF"/>
          <w:lang w:val="vi-VN"/>
        </w:rPr>
      </w:pPr>
      <w:r>
        <w:rPr>
          <w:rFonts w:ascii="Times New Roman" w:hAnsi="Times New Roman" w:cs="Times New Roman"/>
          <w:color w:val="0A0A0A"/>
          <w:sz w:val="26"/>
          <w:szCs w:val="26"/>
          <w:shd w:val="clear" w:color="auto" w:fill="FFFFFF"/>
          <w:lang w:val="vi-VN"/>
        </w:rPr>
        <w:tab/>
        <w:t>Hiểu rõ nguyên lý hoạt động của mô hình MVC trên nền tảng Laravel</w:t>
      </w:r>
    </w:p>
    <w:p w14:paraId="46E2A60C" w14:textId="77777777" w:rsidR="00B7260B" w:rsidRDefault="00733E54">
      <w:pPr>
        <w:spacing w:after="200" w:line="360" w:lineRule="auto"/>
        <w:jc w:val="both"/>
        <w:rPr>
          <w:rFonts w:ascii="Times New Roman" w:hAnsi="Times New Roman" w:cs="Times New Roman"/>
          <w:color w:val="0A0A0A"/>
          <w:sz w:val="26"/>
          <w:szCs w:val="26"/>
          <w:shd w:val="clear" w:color="auto" w:fill="FFFFFF"/>
          <w:lang w:val="vi-VN"/>
        </w:rPr>
      </w:pPr>
      <w:r>
        <w:rPr>
          <w:rFonts w:ascii="Times New Roman" w:hAnsi="Times New Roman" w:cs="Times New Roman"/>
          <w:color w:val="0A0A0A"/>
          <w:sz w:val="26"/>
          <w:szCs w:val="26"/>
          <w:shd w:val="clear" w:color="auto" w:fill="FFFFFF"/>
          <w:lang w:val="vi-VN"/>
        </w:rPr>
        <w:tab/>
        <w:t>Nghiên cứu cấu trúc thành phần của Laravel Famework</w:t>
      </w:r>
    </w:p>
    <w:p w14:paraId="0008F301" w14:textId="77777777" w:rsidR="00B7260B" w:rsidRDefault="00733E54">
      <w:pPr>
        <w:spacing w:after="200" w:line="360" w:lineRule="auto"/>
        <w:jc w:val="both"/>
        <w:rPr>
          <w:rFonts w:ascii="Times New Roman" w:hAnsi="Times New Roman" w:cs="Times New Roman"/>
          <w:color w:val="0A0A0A"/>
          <w:sz w:val="26"/>
          <w:szCs w:val="26"/>
          <w:shd w:val="clear" w:color="auto" w:fill="FFFFFF"/>
          <w:lang w:val="vi-VN"/>
        </w:rPr>
      </w:pPr>
      <w:r>
        <w:rPr>
          <w:rFonts w:ascii="Times New Roman" w:hAnsi="Times New Roman" w:cs="Times New Roman"/>
          <w:color w:val="0A0A0A"/>
          <w:sz w:val="26"/>
          <w:szCs w:val="26"/>
          <w:shd w:val="clear" w:color="auto" w:fill="FFFFFF"/>
          <w:lang w:val="vi-VN"/>
        </w:rPr>
        <w:tab/>
        <w:t>Hỗ trợ người dùng có nhu cầu tìm kiếm, mua bán sản phẩm</w:t>
      </w:r>
    </w:p>
    <w:p w14:paraId="725F1C44" w14:textId="77777777" w:rsidR="00B7260B" w:rsidRDefault="00733E54">
      <w:pPr>
        <w:spacing w:after="200" w:line="360" w:lineRule="auto"/>
        <w:jc w:val="both"/>
        <w:rPr>
          <w:rFonts w:ascii="Times New Roman" w:hAnsi="Times New Roman" w:cs="Times New Roman"/>
          <w:b/>
          <w:bCs/>
          <w:color w:val="0A0A0A"/>
          <w:sz w:val="26"/>
          <w:szCs w:val="26"/>
          <w:shd w:val="clear" w:color="auto" w:fill="FFFFFF"/>
          <w:lang w:val="vi-VN"/>
        </w:rPr>
      </w:pPr>
      <w:r>
        <w:rPr>
          <w:rFonts w:ascii="Times New Roman" w:hAnsi="Times New Roman" w:cs="Times New Roman"/>
          <w:color w:val="0A0A0A"/>
          <w:sz w:val="26"/>
          <w:szCs w:val="26"/>
          <w:shd w:val="clear" w:color="auto" w:fill="FFFFFF"/>
          <w:lang w:val="vi-VN"/>
        </w:rPr>
        <w:tab/>
        <w:t>Người dùng có thể liên hệ với quản trị viên để giải đáp những thắc mắc.</w:t>
      </w:r>
    </w:p>
    <w:p w14:paraId="45CC51AB" w14:textId="77777777" w:rsidR="00B7260B" w:rsidRDefault="00733E54">
      <w:pPr>
        <w:spacing w:line="360" w:lineRule="auto"/>
        <w:jc w:val="both"/>
        <w:rPr>
          <w:rFonts w:ascii="Times New Roman" w:hAnsi="Times New Roman" w:cs="Times New Roman"/>
          <w:b/>
          <w:sz w:val="26"/>
          <w:szCs w:val="26"/>
          <w:lang w:val="vi-VN"/>
        </w:rPr>
      </w:pPr>
      <w:r>
        <w:rPr>
          <w:rFonts w:ascii="Times New Roman" w:hAnsi="Times New Roman" w:cs="Times New Roman"/>
          <w:b/>
          <w:sz w:val="26"/>
          <w:szCs w:val="26"/>
          <w:lang w:val="vi-VN"/>
        </w:rPr>
        <w:t xml:space="preserve">4. </w:t>
      </w:r>
      <w:r w:rsidRPr="00EA5B6D">
        <w:rPr>
          <w:rFonts w:ascii="Times New Roman" w:hAnsi="Times New Roman" w:cs="Times New Roman"/>
          <w:b/>
          <w:sz w:val="26"/>
          <w:szCs w:val="26"/>
          <w:lang w:val="vi-VN"/>
        </w:rPr>
        <w:t>P</w:t>
      </w:r>
      <w:r>
        <w:rPr>
          <w:rFonts w:ascii="Times New Roman" w:hAnsi="Times New Roman" w:cs="Times New Roman"/>
          <w:b/>
          <w:sz w:val="26"/>
          <w:szCs w:val="26"/>
          <w:lang w:val="vi-VN"/>
        </w:rPr>
        <w:t>hạm vi nghiên cứu</w:t>
      </w:r>
    </w:p>
    <w:p w14:paraId="4A65E310" w14:textId="77777777" w:rsidR="00B7260B" w:rsidRDefault="00733E54">
      <w:pPr>
        <w:spacing w:after="200" w:line="360" w:lineRule="auto"/>
        <w:jc w:val="both"/>
        <w:rPr>
          <w:rFonts w:ascii="Times New Roman" w:hAnsi="Times New Roman" w:cs="Times New Roman"/>
          <w:color w:val="0A0A0A"/>
          <w:sz w:val="26"/>
          <w:szCs w:val="26"/>
          <w:shd w:val="clear" w:color="auto" w:fill="FFFFFF"/>
          <w:lang w:val="vi-VN"/>
        </w:rPr>
      </w:pPr>
      <w:r>
        <w:rPr>
          <w:rFonts w:ascii="Times New Roman" w:hAnsi="Times New Roman" w:cs="Times New Roman"/>
          <w:sz w:val="26"/>
          <w:szCs w:val="26"/>
          <w:lang w:val="vi-VN"/>
        </w:rPr>
        <w:tab/>
      </w:r>
      <w:bookmarkStart w:id="4" w:name="_Toc276409789"/>
      <w:r>
        <w:rPr>
          <w:rFonts w:ascii="Times New Roman" w:hAnsi="Times New Roman" w:cs="Times New Roman"/>
          <w:color w:val="0A0A0A"/>
          <w:sz w:val="26"/>
          <w:szCs w:val="26"/>
          <w:shd w:val="clear" w:color="auto" w:fill="FFFFFF"/>
          <w:lang w:val="vi-VN"/>
        </w:rPr>
        <w:t>Tìm hiểu và Sử dụng Laravel Famework để xây dựng website.</w:t>
      </w:r>
    </w:p>
    <w:p w14:paraId="41C4C3C4" w14:textId="77777777" w:rsidR="00B7260B" w:rsidRDefault="00733E54">
      <w:pPr>
        <w:spacing w:after="200" w:line="360" w:lineRule="auto"/>
        <w:jc w:val="both"/>
        <w:rPr>
          <w:rFonts w:ascii="Times New Roman" w:hAnsi="Times New Roman" w:cs="Times New Roman"/>
          <w:color w:val="0A0A0A"/>
          <w:sz w:val="26"/>
          <w:szCs w:val="26"/>
          <w:shd w:val="clear" w:color="auto" w:fill="FFFFFF"/>
          <w:lang w:val="vi-VN"/>
        </w:rPr>
      </w:pPr>
      <w:r>
        <w:rPr>
          <w:rFonts w:ascii="Times New Roman" w:hAnsi="Times New Roman" w:cs="Times New Roman"/>
          <w:color w:val="0A0A0A"/>
          <w:sz w:val="26"/>
          <w:szCs w:val="26"/>
          <w:shd w:val="clear" w:color="auto" w:fill="FFFFFF"/>
          <w:lang w:val="vi-VN"/>
        </w:rPr>
        <w:tab/>
        <w:t>Hỗ trợ người dùng với mục đích chính là mua và bán hàng hóa trực tuyến.</w:t>
      </w:r>
    </w:p>
    <w:p w14:paraId="3496FFB5" w14:textId="54867DD4" w:rsidR="00B7260B" w:rsidRPr="00302501" w:rsidRDefault="006A02BF" w:rsidP="009779E7">
      <w:pPr>
        <w:pStyle w:val="Heading1"/>
        <w:spacing w:after="0"/>
        <w:ind w:left="900"/>
        <w:jc w:val="center"/>
      </w:pPr>
      <w:bookmarkStart w:id="5" w:name="_Toc160437820"/>
      <w:bookmarkEnd w:id="4"/>
      <w:r>
        <w:lastRenderedPageBreak/>
        <w:t>:</w:t>
      </w:r>
      <w:r w:rsidR="001933B5" w:rsidRPr="00E51E8D">
        <w:rPr>
          <w:lang w:val="vi-VN"/>
        </w:rPr>
        <w:t xml:space="preserve"> </w:t>
      </w:r>
      <w:r w:rsidR="00302501" w:rsidRPr="00302501">
        <w:rPr>
          <w:lang w:val="vi-VN"/>
        </w:rPr>
        <w:t>T</w:t>
      </w:r>
      <w:r w:rsidR="00302501">
        <w:t>ỔNG QUAN</w:t>
      </w:r>
      <w:bookmarkEnd w:id="5"/>
    </w:p>
    <w:p w14:paraId="1FDCA3DD" w14:textId="77777777" w:rsidR="00B7260B" w:rsidRDefault="00733E54">
      <w:pPr>
        <w:pStyle w:val="Heading2"/>
        <w:numPr>
          <w:ilvl w:val="0"/>
          <w:numId w:val="0"/>
        </w:numPr>
        <w:spacing w:before="0" w:after="0" w:line="360" w:lineRule="auto"/>
        <w:jc w:val="both"/>
        <w:rPr>
          <w:rFonts w:ascii="Times New Roman" w:hAnsi="Times New Roman" w:cs="Times New Roman"/>
          <w:color w:val="000000" w:themeColor="text1"/>
          <w:sz w:val="26"/>
          <w:szCs w:val="26"/>
          <w:lang w:val="vi-VN"/>
        </w:rPr>
      </w:pPr>
      <w:bookmarkStart w:id="6" w:name="_Toc126504810"/>
      <w:bookmarkStart w:id="7" w:name="_Toc160437821"/>
      <w:r>
        <w:rPr>
          <w:rFonts w:ascii="Times New Roman" w:hAnsi="Times New Roman" w:cs="Times New Roman"/>
          <w:color w:val="000000" w:themeColor="text1"/>
          <w:sz w:val="26"/>
          <w:szCs w:val="26"/>
          <w:lang w:val="vi-VN"/>
        </w:rPr>
        <w:t>1.1 Mô tả bài toán và đặc tả đề tài</w:t>
      </w:r>
      <w:bookmarkEnd w:id="6"/>
      <w:bookmarkEnd w:id="7"/>
    </w:p>
    <w:p w14:paraId="50EE8C2C" w14:textId="32B9DE81" w:rsidR="00E80572" w:rsidRPr="00E80572" w:rsidRDefault="00733E54" w:rsidP="00E80572">
      <w:pPr>
        <w:pStyle w:val="NormalWeb"/>
        <w:shd w:val="clear" w:color="auto" w:fill="FFFFFF"/>
        <w:spacing w:line="360" w:lineRule="auto"/>
        <w:ind w:firstLine="720"/>
        <w:jc w:val="both"/>
        <w:rPr>
          <w:rFonts w:eastAsia="Helvetica" w:cs="Times New Roman"/>
          <w:szCs w:val="26"/>
          <w:shd w:val="clear" w:color="auto" w:fill="FFFFFF"/>
          <w:lang w:val="vi-VN"/>
        </w:rPr>
      </w:pPr>
      <w:r>
        <w:rPr>
          <w:rFonts w:eastAsia="Helvetica" w:cs="Times New Roman"/>
          <w:szCs w:val="26"/>
          <w:shd w:val="clear" w:color="auto" w:fill="FFFFFF"/>
          <w:lang w:val="vi-VN"/>
        </w:rPr>
        <w:t xml:space="preserve"> </w:t>
      </w:r>
      <w:r w:rsidR="007C04F4" w:rsidRPr="007C04F4">
        <w:rPr>
          <w:rFonts w:eastAsia="Helvetica" w:cs="Times New Roman"/>
          <w:szCs w:val="26"/>
          <w:shd w:val="clear" w:color="auto" w:fill="FFFFFF"/>
          <w:lang w:val="vi-VN"/>
        </w:rPr>
        <w:t>N</w:t>
      </w:r>
      <w:r w:rsidR="00E80572" w:rsidRPr="00E80572">
        <w:rPr>
          <w:rFonts w:eastAsia="Helvetica" w:cs="Times New Roman"/>
          <w:szCs w:val="26"/>
          <w:shd w:val="clear" w:color="auto" w:fill="FFFFFF"/>
          <w:lang w:val="vi-VN"/>
        </w:rPr>
        <w:t>ơi mà khách hàng có thể dễ dàng đắm chìm vào thế giới của hồ cá màu sắc và đa dạng. Khi bước vào trang chủ của trang web, bạn sẽ được chào đón bởi một bức tranh sống động của các loài cá cảnh với màu sắc rực rỡ và hình dáng đa dạng, tạo ra một cảm giác hòa mình vào một thế giới dưới nước.</w:t>
      </w:r>
    </w:p>
    <w:p w14:paraId="6A84474D" w14:textId="77777777" w:rsidR="00E80572" w:rsidRPr="00E80572" w:rsidRDefault="00E80572" w:rsidP="00E80572">
      <w:pPr>
        <w:pStyle w:val="NormalWeb"/>
        <w:shd w:val="clear" w:color="auto" w:fill="FFFFFF"/>
        <w:spacing w:line="360" w:lineRule="auto"/>
        <w:ind w:firstLine="720"/>
        <w:jc w:val="both"/>
        <w:rPr>
          <w:rFonts w:eastAsia="Helvetica" w:cs="Times New Roman"/>
          <w:szCs w:val="26"/>
          <w:shd w:val="clear" w:color="auto" w:fill="FFFFFF"/>
          <w:lang w:val="vi-VN"/>
        </w:rPr>
      </w:pPr>
      <w:r w:rsidRPr="00E80572">
        <w:rPr>
          <w:rFonts w:eastAsia="Helvetica" w:cs="Times New Roman"/>
          <w:szCs w:val="26"/>
          <w:shd w:val="clear" w:color="auto" w:fill="FFFFFF"/>
          <w:lang w:val="vi-VN"/>
        </w:rPr>
        <w:t>Từng mục sản phẩm được trưng bày một cách hấp dẫn và tiện lợi, với các hình ảnh chất lượng cao và thông tin chi tiết về loại cá, kích thước phù hợp, và điều kiện sống lý tưởng. Bạn có thể dễ dàng tìm kiếm sản phẩm mà mình quan tâm thông qua các bộ lọc hoặc tìm kiếm theo từ khóa.</w:t>
      </w:r>
    </w:p>
    <w:p w14:paraId="6FB05493" w14:textId="77777777" w:rsidR="00E80572" w:rsidRPr="00E80572" w:rsidRDefault="00E80572" w:rsidP="00E80572">
      <w:pPr>
        <w:pStyle w:val="NormalWeb"/>
        <w:shd w:val="clear" w:color="auto" w:fill="FFFFFF"/>
        <w:spacing w:line="360" w:lineRule="auto"/>
        <w:ind w:firstLine="720"/>
        <w:jc w:val="both"/>
        <w:rPr>
          <w:rFonts w:eastAsia="Helvetica" w:cs="Times New Roman"/>
          <w:szCs w:val="26"/>
          <w:shd w:val="clear" w:color="auto" w:fill="FFFFFF"/>
          <w:lang w:val="vi-VN"/>
        </w:rPr>
      </w:pPr>
      <w:r w:rsidRPr="00E80572">
        <w:rPr>
          <w:rFonts w:eastAsia="Helvetica" w:cs="Times New Roman"/>
          <w:szCs w:val="26"/>
          <w:shd w:val="clear" w:color="auto" w:fill="FFFFFF"/>
          <w:lang w:val="vi-VN"/>
        </w:rPr>
        <w:t>Khi bạn chọn được loại cá ưa thích, việc thêm vào giỏ hàng chỉ cần một cú nhấp chuột. Giỏ hàng được thiết kế gọn gàng và dễ sử dụng, cho phép bạn kiểm tra lại sản phẩm, điều chỉnh số lượng và tiến hành thanh toán một cách thuận tiện thông qua các phương thức thanh toán an toàn.</w:t>
      </w:r>
    </w:p>
    <w:p w14:paraId="5AA9720E" w14:textId="77777777" w:rsidR="00E80572" w:rsidRPr="00E80572" w:rsidRDefault="00E80572" w:rsidP="00E80572">
      <w:pPr>
        <w:pStyle w:val="NormalWeb"/>
        <w:shd w:val="clear" w:color="auto" w:fill="FFFFFF"/>
        <w:spacing w:line="360" w:lineRule="auto"/>
        <w:ind w:firstLine="720"/>
        <w:jc w:val="both"/>
        <w:rPr>
          <w:rFonts w:eastAsia="Helvetica" w:cs="Times New Roman"/>
          <w:szCs w:val="26"/>
          <w:shd w:val="clear" w:color="auto" w:fill="FFFFFF"/>
          <w:lang w:val="vi-VN"/>
        </w:rPr>
      </w:pPr>
      <w:r w:rsidRPr="00E80572">
        <w:rPr>
          <w:rFonts w:eastAsia="Helvetica" w:cs="Times New Roman"/>
          <w:szCs w:val="26"/>
          <w:shd w:val="clear" w:color="auto" w:fill="FFFFFF"/>
          <w:lang w:val="vi-VN"/>
        </w:rPr>
        <w:t>Hệ thống quản lý đơn hàng tự động cập nhật trạng thái đơn hàng và cung cấp thông tin vận chuyển chi tiết, giúp bạn yên tâm về quá trình giao hàng. Đồng thời, một hệ thống hỗ trợ khách hàng đa kênh sẵn sàng giải đáp mọi thắc mắc và cung cấp hướng dẫn chăm sóc cá cảnh chuyên sâu từ các chuyên gia.</w:t>
      </w:r>
    </w:p>
    <w:p w14:paraId="4FBDD79C" w14:textId="77777777" w:rsidR="00B7260B" w:rsidRPr="00EA5B6D" w:rsidRDefault="00733E54">
      <w:pPr>
        <w:pStyle w:val="Heading2"/>
        <w:numPr>
          <w:ilvl w:val="0"/>
          <w:numId w:val="0"/>
        </w:numPr>
        <w:spacing w:before="0" w:after="0" w:line="360" w:lineRule="auto"/>
        <w:jc w:val="both"/>
        <w:rPr>
          <w:rFonts w:ascii="Times New Roman" w:hAnsi="Times New Roman" w:cs="Times New Roman"/>
          <w:color w:val="000000" w:themeColor="text1"/>
          <w:sz w:val="26"/>
          <w:szCs w:val="26"/>
          <w:lang w:val="vi-VN"/>
        </w:rPr>
      </w:pPr>
      <w:bookmarkStart w:id="8" w:name="_Toc126504811"/>
      <w:bookmarkStart w:id="9" w:name="_Toc160437822"/>
      <w:r>
        <w:rPr>
          <w:rFonts w:ascii="Times New Roman" w:hAnsi="Times New Roman" w:cs="Times New Roman"/>
          <w:color w:val="000000" w:themeColor="text1"/>
          <w:sz w:val="26"/>
          <w:szCs w:val="26"/>
          <w:lang w:val="vi-VN"/>
        </w:rPr>
        <w:t>1.</w:t>
      </w:r>
      <w:r w:rsidRPr="00EA5B6D">
        <w:rPr>
          <w:rFonts w:ascii="Times New Roman" w:hAnsi="Times New Roman" w:cs="Times New Roman"/>
          <w:color w:val="000000" w:themeColor="text1"/>
          <w:sz w:val="26"/>
          <w:szCs w:val="26"/>
          <w:lang w:val="vi-VN"/>
        </w:rPr>
        <w:t>2</w:t>
      </w:r>
      <w:r>
        <w:rPr>
          <w:rFonts w:ascii="Times New Roman" w:hAnsi="Times New Roman" w:cs="Times New Roman"/>
          <w:color w:val="000000" w:themeColor="text1"/>
          <w:sz w:val="26"/>
          <w:szCs w:val="26"/>
          <w:lang w:val="vi-VN"/>
        </w:rPr>
        <w:t xml:space="preserve"> </w:t>
      </w:r>
      <w:r w:rsidRPr="00EA5B6D">
        <w:rPr>
          <w:rFonts w:ascii="Times New Roman" w:hAnsi="Times New Roman" w:cs="Times New Roman"/>
          <w:color w:val="000000" w:themeColor="text1"/>
          <w:sz w:val="26"/>
          <w:szCs w:val="26"/>
          <w:lang w:val="vi-VN"/>
        </w:rPr>
        <w:t>Mục tiêu cần đạt được và hướng giải quyết</w:t>
      </w:r>
      <w:bookmarkEnd w:id="8"/>
      <w:bookmarkEnd w:id="9"/>
    </w:p>
    <w:p w14:paraId="41056E63" w14:textId="77777777" w:rsidR="00B7260B" w:rsidRPr="00EA5B6D" w:rsidRDefault="00733E54">
      <w:pPr>
        <w:spacing w:line="360" w:lineRule="auto"/>
        <w:ind w:firstLine="720"/>
        <w:rPr>
          <w:rFonts w:ascii="Times New Roman" w:hAnsi="Times New Roman" w:cs="Times New Roman"/>
          <w:b/>
          <w:bCs/>
          <w:color w:val="1A1A1A"/>
          <w:sz w:val="26"/>
          <w:szCs w:val="26"/>
          <w:lang w:val="vi-VN"/>
        </w:rPr>
      </w:pPr>
      <w:r w:rsidRPr="00EA5B6D">
        <w:rPr>
          <w:rFonts w:ascii="Times New Roman" w:hAnsi="Times New Roman" w:cs="Times New Roman"/>
          <w:b/>
          <w:bCs/>
          <w:color w:val="1A1A1A"/>
          <w:sz w:val="26"/>
          <w:szCs w:val="26"/>
          <w:lang w:val="vi-VN"/>
        </w:rPr>
        <w:t>1.2.1 Mục tiêu cần đạt được</w:t>
      </w:r>
    </w:p>
    <w:p w14:paraId="3234BB6E" w14:textId="77777777" w:rsidR="00B7260B" w:rsidRPr="00EA5B6D" w:rsidRDefault="00733E54">
      <w:pPr>
        <w:numPr>
          <w:ilvl w:val="0"/>
          <w:numId w:val="12"/>
        </w:numPr>
        <w:spacing w:line="360" w:lineRule="auto"/>
        <w:rPr>
          <w:rFonts w:ascii="Times New Roman" w:hAnsi="Times New Roman" w:cs="Times New Roman"/>
          <w:color w:val="1A1A1A"/>
          <w:sz w:val="26"/>
          <w:szCs w:val="26"/>
          <w:lang w:val="vi-VN"/>
        </w:rPr>
      </w:pPr>
      <w:r w:rsidRPr="00EA5B6D">
        <w:rPr>
          <w:rFonts w:ascii="Times New Roman" w:hAnsi="Times New Roman" w:cs="Times New Roman"/>
          <w:color w:val="1A1A1A"/>
          <w:sz w:val="26"/>
          <w:szCs w:val="26"/>
          <w:lang w:val="vi-VN"/>
        </w:rPr>
        <w:t>Đăng nhập vào hệ thống: nhập thông tin tài khoản, mật khẩu để vào hệ thống.</w:t>
      </w:r>
    </w:p>
    <w:p w14:paraId="2C07427B" w14:textId="77777777" w:rsidR="00B7260B" w:rsidRPr="00EA5B6D" w:rsidRDefault="00733E54">
      <w:pPr>
        <w:numPr>
          <w:ilvl w:val="0"/>
          <w:numId w:val="12"/>
        </w:numPr>
        <w:spacing w:line="360" w:lineRule="auto"/>
        <w:rPr>
          <w:rFonts w:ascii="Times New Roman" w:hAnsi="Times New Roman" w:cs="Times New Roman"/>
          <w:color w:val="1A1A1A"/>
          <w:sz w:val="26"/>
          <w:szCs w:val="26"/>
          <w:lang w:val="vi-VN"/>
        </w:rPr>
      </w:pPr>
      <w:r w:rsidRPr="00EA5B6D">
        <w:rPr>
          <w:rFonts w:ascii="Times New Roman" w:hAnsi="Times New Roman" w:cs="Times New Roman"/>
          <w:color w:val="1A1A1A"/>
          <w:sz w:val="26"/>
          <w:szCs w:val="26"/>
          <w:lang w:val="vi-VN"/>
        </w:rPr>
        <w:t>Quản lý sản phẩm: thêm, sửa, xóa thông tin các sản phẩm, tìm kiếm thông tin sản phẩm.</w:t>
      </w:r>
    </w:p>
    <w:p w14:paraId="2D8E2228" w14:textId="77777777" w:rsidR="00B7260B" w:rsidRPr="00EA5B6D" w:rsidRDefault="00733E54">
      <w:pPr>
        <w:numPr>
          <w:ilvl w:val="0"/>
          <w:numId w:val="12"/>
        </w:numPr>
        <w:spacing w:line="360" w:lineRule="auto"/>
        <w:rPr>
          <w:rFonts w:ascii="Times New Roman" w:hAnsi="Times New Roman" w:cs="Times New Roman"/>
          <w:color w:val="1A1A1A"/>
          <w:sz w:val="26"/>
          <w:szCs w:val="26"/>
          <w:lang w:val="vi-VN"/>
        </w:rPr>
      </w:pPr>
      <w:r w:rsidRPr="00EA5B6D">
        <w:rPr>
          <w:rFonts w:ascii="Times New Roman" w:hAnsi="Times New Roman" w:cs="Times New Roman"/>
          <w:color w:val="1A1A1A"/>
          <w:sz w:val="26"/>
          <w:szCs w:val="26"/>
          <w:lang w:val="vi-VN"/>
        </w:rPr>
        <w:t>Quản lý thiết bị: thêm, sửa, xóa thông tin các thiết bị và tìm kiếm thông tin thiết bị</w:t>
      </w:r>
    </w:p>
    <w:p w14:paraId="40C11838" w14:textId="77777777" w:rsidR="00B7260B" w:rsidRDefault="00733E54">
      <w:pPr>
        <w:numPr>
          <w:ilvl w:val="0"/>
          <w:numId w:val="12"/>
        </w:numPr>
        <w:spacing w:line="360" w:lineRule="auto"/>
        <w:rPr>
          <w:rFonts w:ascii="Times New Roman" w:hAnsi="Times New Roman" w:cs="Times New Roman"/>
          <w:color w:val="1A1A1A"/>
          <w:sz w:val="26"/>
          <w:szCs w:val="26"/>
        </w:rPr>
      </w:pPr>
      <w:r>
        <w:rPr>
          <w:rFonts w:ascii="Times New Roman" w:hAnsi="Times New Roman" w:cs="Times New Roman"/>
          <w:color w:val="1A1A1A"/>
          <w:sz w:val="26"/>
          <w:szCs w:val="26"/>
        </w:rPr>
        <w:t>Quản lý bán hàng</w:t>
      </w:r>
    </w:p>
    <w:p w14:paraId="4ACB0551" w14:textId="77777777" w:rsidR="00B7260B" w:rsidRDefault="00733E54">
      <w:pPr>
        <w:spacing w:line="360" w:lineRule="auto"/>
        <w:ind w:firstLine="720"/>
        <w:rPr>
          <w:rFonts w:ascii="Times New Roman" w:hAnsi="Times New Roman" w:cs="Times New Roman"/>
          <w:b/>
          <w:bCs/>
          <w:color w:val="1A1A1A"/>
          <w:sz w:val="26"/>
          <w:szCs w:val="26"/>
        </w:rPr>
      </w:pPr>
      <w:r>
        <w:rPr>
          <w:rFonts w:ascii="Times New Roman" w:hAnsi="Times New Roman" w:cs="Times New Roman"/>
          <w:b/>
          <w:bCs/>
          <w:color w:val="1A1A1A"/>
          <w:sz w:val="26"/>
          <w:szCs w:val="26"/>
        </w:rPr>
        <w:t>1.2.1 Hướng giải quyết</w:t>
      </w:r>
    </w:p>
    <w:p w14:paraId="6997E09F" w14:textId="77777777" w:rsidR="00B7260B" w:rsidRDefault="00733E54">
      <w:pPr>
        <w:spacing w:line="360" w:lineRule="auto"/>
        <w:rPr>
          <w:rFonts w:ascii="Times New Roman" w:hAnsi="Times New Roman" w:cs="Times New Roman"/>
          <w:color w:val="1A1A1A"/>
          <w:sz w:val="26"/>
          <w:szCs w:val="26"/>
        </w:rPr>
      </w:pPr>
      <w:r>
        <w:rPr>
          <w:rFonts w:ascii="Times New Roman" w:hAnsi="Times New Roman" w:cs="Times New Roman"/>
          <w:color w:val="1A1A1A"/>
          <w:sz w:val="26"/>
          <w:szCs w:val="26"/>
        </w:rPr>
        <w:t xml:space="preserve"> -Xây dựng mô hình</w:t>
      </w:r>
    </w:p>
    <w:p w14:paraId="029118B2" w14:textId="77777777" w:rsidR="00B7260B" w:rsidRDefault="00733E54">
      <w:pPr>
        <w:spacing w:line="360" w:lineRule="auto"/>
        <w:rPr>
          <w:rFonts w:ascii="Times New Roman" w:hAnsi="Times New Roman" w:cs="Times New Roman"/>
          <w:color w:val="1A1A1A"/>
          <w:sz w:val="26"/>
          <w:szCs w:val="26"/>
        </w:rPr>
      </w:pPr>
      <w:r>
        <w:rPr>
          <w:rFonts w:ascii="Times New Roman" w:hAnsi="Times New Roman" w:cs="Times New Roman"/>
          <w:color w:val="1A1A1A"/>
          <w:sz w:val="26"/>
          <w:szCs w:val="26"/>
        </w:rPr>
        <w:t>- Thiết kế ứng dụng</w:t>
      </w:r>
    </w:p>
    <w:p w14:paraId="136D0B7B" w14:textId="77777777" w:rsidR="00B7260B" w:rsidRDefault="00733E54">
      <w:pPr>
        <w:spacing w:line="360" w:lineRule="auto"/>
        <w:rPr>
          <w:rFonts w:ascii="Times New Roman" w:hAnsi="Times New Roman" w:cs="Times New Roman"/>
          <w:color w:val="1A1A1A"/>
          <w:sz w:val="26"/>
          <w:szCs w:val="26"/>
        </w:rPr>
      </w:pPr>
      <w:r>
        <w:rPr>
          <w:rFonts w:ascii="Times New Roman" w:hAnsi="Times New Roman" w:cs="Times New Roman"/>
          <w:color w:val="1A1A1A"/>
          <w:sz w:val="26"/>
          <w:szCs w:val="26"/>
        </w:rPr>
        <w:t>-Cày đặc chương trình nhập liệu, chạy thử và kiểm tra lỗi</w:t>
      </w:r>
    </w:p>
    <w:p w14:paraId="35569DBD" w14:textId="2D0BC5E7" w:rsidR="00B7260B" w:rsidRPr="001933B5" w:rsidRDefault="00733E54">
      <w:pPr>
        <w:spacing w:line="360" w:lineRule="auto"/>
        <w:rPr>
          <w:rFonts w:ascii="Times New Roman" w:hAnsi="Times New Roman" w:cs="Times New Roman"/>
          <w:color w:val="1A1A1A"/>
          <w:sz w:val="26"/>
          <w:szCs w:val="26"/>
        </w:rPr>
      </w:pPr>
      <w:r>
        <w:rPr>
          <w:rFonts w:ascii="Times New Roman" w:hAnsi="Times New Roman" w:cs="Times New Roman"/>
          <w:color w:val="1A1A1A"/>
          <w:sz w:val="26"/>
          <w:szCs w:val="26"/>
        </w:rPr>
        <w:t>-Viết một bài báo cáo về công việc đã thực hiện theo mẫu quy định</w:t>
      </w:r>
    </w:p>
    <w:p w14:paraId="56EE33B3" w14:textId="0E7E151B" w:rsidR="00B7260B" w:rsidRDefault="007C04F4" w:rsidP="007C04F4">
      <w:pPr>
        <w:pStyle w:val="Heading1"/>
        <w:spacing w:after="0"/>
        <w:ind w:left="900"/>
        <w:jc w:val="center"/>
        <w:rPr>
          <w:lang w:val="vi-VN"/>
        </w:rPr>
      </w:pPr>
      <w:bookmarkStart w:id="10" w:name="_Toc126504812"/>
      <w:bookmarkStart w:id="11" w:name="_Toc160437823"/>
      <w:bookmarkStart w:id="12" w:name="_Toc289329609"/>
      <w:r>
        <w:lastRenderedPageBreak/>
        <w:t>:</w:t>
      </w:r>
      <w:r w:rsidR="001933B5">
        <w:t xml:space="preserve"> </w:t>
      </w:r>
      <w:r w:rsidR="00733E54">
        <w:rPr>
          <w:lang w:val="vi-VN"/>
        </w:rPr>
        <w:t>NGHIÊN CỨU LÝ THUYẾT</w:t>
      </w:r>
      <w:bookmarkEnd w:id="10"/>
      <w:bookmarkEnd w:id="11"/>
    </w:p>
    <w:p w14:paraId="0B424447" w14:textId="77777777" w:rsidR="00B7260B" w:rsidRDefault="00733E54">
      <w:pPr>
        <w:pStyle w:val="Heading2"/>
        <w:numPr>
          <w:ilvl w:val="1"/>
          <w:numId w:val="0"/>
        </w:numPr>
        <w:spacing w:before="0" w:after="0" w:line="360" w:lineRule="auto"/>
        <w:jc w:val="both"/>
        <w:rPr>
          <w:rFonts w:ascii="Times New Roman" w:hAnsi="Times New Roman" w:cs="Times New Roman"/>
          <w:color w:val="000000" w:themeColor="text1"/>
          <w:sz w:val="26"/>
          <w:szCs w:val="26"/>
          <w:lang w:val="vi-VN"/>
        </w:rPr>
      </w:pPr>
      <w:bookmarkStart w:id="13" w:name="_Toc126504813"/>
      <w:bookmarkStart w:id="14" w:name="_Toc160437824"/>
      <w:bookmarkEnd w:id="12"/>
      <w:r>
        <w:rPr>
          <w:rFonts w:ascii="Times New Roman" w:hAnsi="Times New Roman" w:cs="Times New Roman"/>
          <w:color w:val="000000" w:themeColor="text1"/>
          <w:sz w:val="26"/>
          <w:szCs w:val="26"/>
          <w:lang w:val="vi-VN"/>
        </w:rPr>
        <w:t xml:space="preserve">2.1 </w:t>
      </w:r>
      <w:r>
        <w:rPr>
          <w:rFonts w:ascii="Times New Roman" w:hAnsi="Times New Roman" w:cs="Times New Roman"/>
          <w:sz w:val="26"/>
          <w:szCs w:val="26"/>
          <w:lang w:val="vi-VN"/>
        </w:rPr>
        <w:t xml:space="preserve">Giới thiệu về </w:t>
      </w:r>
      <w:r>
        <w:rPr>
          <w:rFonts w:ascii="Times New Roman" w:hAnsi="Times New Roman" w:cs="Times New Roman"/>
          <w:sz w:val="26"/>
          <w:szCs w:val="26"/>
          <w:lang w:val="vi-VN" w:eastAsia="vi-VN"/>
        </w:rPr>
        <w:t>php framework</w:t>
      </w:r>
      <w:bookmarkEnd w:id="13"/>
      <w:bookmarkEnd w:id="14"/>
    </w:p>
    <w:p w14:paraId="08422100" w14:textId="77777777" w:rsidR="00B7260B" w:rsidRDefault="00733E54">
      <w:pPr>
        <w:pStyle w:val="Heading3"/>
        <w:numPr>
          <w:ilvl w:val="2"/>
          <w:numId w:val="0"/>
        </w:numPr>
        <w:spacing w:before="0" w:after="0" w:line="360" w:lineRule="auto"/>
        <w:jc w:val="both"/>
        <w:rPr>
          <w:rFonts w:ascii="Times New Roman" w:hAnsi="Times New Roman" w:cs="Times New Roman"/>
          <w:color w:val="000000" w:themeColor="text1"/>
          <w:sz w:val="26"/>
          <w:szCs w:val="26"/>
          <w:lang w:val="vi-VN"/>
        </w:rPr>
      </w:pPr>
      <w:bookmarkStart w:id="15" w:name="_Toc126504814"/>
      <w:bookmarkStart w:id="16" w:name="_Toc160437825"/>
      <w:r>
        <w:rPr>
          <w:rFonts w:ascii="Times New Roman" w:hAnsi="Times New Roman" w:cs="Times New Roman"/>
          <w:color w:val="000000" w:themeColor="text1"/>
          <w:sz w:val="26"/>
          <w:szCs w:val="26"/>
          <w:lang w:val="vi-VN"/>
        </w:rPr>
        <w:t>2.1.1 Giới thiệu về PHP</w:t>
      </w:r>
      <w:bookmarkEnd w:id="15"/>
      <w:bookmarkEnd w:id="16"/>
    </w:p>
    <w:p w14:paraId="445DE2E6" w14:textId="77777777" w:rsidR="000A495A" w:rsidRDefault="00733E54" w:rsidP="000A495A">
      <w:pPr>
        <w:keepNext/>
        <w:spacing w:line="360" w:lineRule="auto"/>
      </w:pPr>
      <w:r>
        <w:rPr>
          <w:noProof/>
        </w:rPr>
        <w:drawing>
          <wp:inline distT="0" distB="0" distL="0" distR="0" wp14:anchorId="45E18E00" wp14:editId="7911651F">
            <wp:extent cx="5580380" cy="3016885"/>
            <wp:effectExtent l="0" t="0" r="0" b="0"/>
            <wp:docPr id="12" name="Picture 12" descr="PHP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HP – Wikipedia tiếng Việ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580380" cy="3016885"/>
                    </a:xfrm>
                    <a:prstGeom prst="rect">
                      <a:avLst/>
                    </a:prstGeom>
                    <a:noFill/>
                    <a:ln>
                      <a:noFill/>
                    </a:ln>
                  </pic:spPr>
                </pic:pic>
              </a:graphicData>
            </a:graphic>
          </wp:inline>
        </w:drawing>
      </w:r>
    </w:p>
    <w:p w14:paraId="3090C439" w14:textId="16F57F0F" w:rsidR="00820E01" w:rsidRDefault="000A495A" w:rsidP="000A495A">
      <w:pPr>
        <w:pStyle w:val="Caption"/>
        <w:jc w:val="center"/>
      </w:pPr>
      <w:bookmarkStart w:id="17" w:name="_Toc160437651"/>
      <w:r>
        <w:t xml:space="preserve">Hình </w:t>
      </w:r>
      <w:r w:rsidR="00F371F8">
        <w:fldChar w:fldCharType="begin"/>
      </w:r>
      <w:r w:rsidR="00F371F8">
        <w:instrText xml:space="preserve"> STYLEREF 1 \s </w:instrText>
      </w:r>
      <w:r w:rsidR="00F371F8">
        <w:fldChar w:fldCharType="separate"/>
      </w:r>
      <w:r w:rsidR="00F93350">
        <w:rPr>
          <w:noProof/>
        </w:rPr>
        <w:t>2</w:t>
      </w:r>
      <w:r w:rsidR="00F371F8">
        <w:fldChar w:fldCharType="end"/>
      </w:r>
      <w:r w:rsidR="00F371F8">
        <w:noBreakHyphen/>
      </w:r>
      <w:r w:rsidR="00F371F8">
        <w:fldChar w:fldCharType="begin"/>
      </w:r>
      <w:r w:rsidR="00F371F8">
        <w:instrText xml:space="preserve"> SEQ Hình \* ARABIC \s 1 </w:instrText>
      </w:r>
      <w:r w:rsidR="00F371F8">
        <w:fldChar w:fldCharType="separate"/>
      </w:r>
      <w:r w:rsidR="00F93350">
        <w:rPr>
          <w:noProof/>
        </w:rPr>
        <w:t>1</w:t>
      </w:r>
      <w:r w:rsidR="00F371F8">
        <w:fldChar w:fldCharType="end"/>
      </w:r>
      <w:r>
        <w:t xml:space="preserve"> Logo PHP</w:t>
      </w:r>
      <w:bookmarkEnd w:id="17"/>
    </w:p>
    <w:p w14:paraId="41404B58" w14:textId="29B8502A" w:rsidR="00B7260B" w:rsidRDefault="00B7260B">
      <w:pPr>
        <w:pStyle w:val="Caption"/>
        <w:rPr>
          <w:lang w:val="vi-VN"/>
        </w:rPr>
      </w:pPr>
    </w:p>
    <w:p w14:paraId="1EE82357" w14:textId="77777777" w:rsidR="00820E01" w:rsidRPr="00820E01" w:rsidRDefault="00820E01" w:rsidP="00820E01">
      <w:pPr>
        <w:rPr>
          <w:lang w:val="vi-VN"/>
        </w:rPr>
      </w:pPr>
    </w:p>
    <w:p w14:paraId="5A9736D3" w14:textId="77777777" w:rsidR="00B7260B" w:rsidRDefault="00733E54">
      <w:pPr>
        <w:pStyle w:val="NormalWeb"/>
        <w:shd w:val="clear" w:color="auto" w:fill="FFFFFF"/>
        <w:spacing w:line="360" w:lineRule="auto"/>
        <w:ind w:firstLine="720"/>
        <w:jc w:val="both"/>
        <w:rPr>
          <w:rFonts w:eastAsia="Helvetica" w:cs="Times New Roman"/>
          <w:szCs w:val="26"/>
          <w:shd w:val="clear" w:color="auto" w:fill="FFFFFF"/>
          <w:lang w:val="vi-VN"/>
        </w:rPr>
      </w:pPr>
      <w:r>
        <w:rPr>
          <w:rFonts w:eastAsia="Helvetica" w:cs="Times New Roman"/>
          <w:szCs w:val="26"/>
          <w:shd w:val="clear" w:color="auto" w:fill="FFFFFF"/>
          <w:lang w:val="vi-VN"/>
        </w:rPr>
        <w:t>PHP là viết tắt của Hypertext Preprocessor tiền xử lý dịch ra tiếng việt là bộ xử lý siêu văn bản. PHP là ngôn ngữ lập trình được sử dụng nhiều trong việc phát triển các ứng dụng bằng một loạt các mã lệnh được viết cho máy chủ hay các mã nguồn mở, dùng cho mục đích tổng quát. Nó rất thích hợp với web và có thể dễ dàng nhúng vào trang HTML. Các ứng dụng khác không cần cài đặt PHP. Các tệp PHP được lưu với phần mở rộng tệp “.php” và mã phát triển PHP được đính kèm trong các thẻ. PHP là mã nguồn mở, đa nền tảng, được phất triển từ một sản phẩm có tên PHP/F1 được tạo năm 1994 và đã nhanh chóng trở thành một ngôn ngữ lập trình web phổ biến nhất thế giới.</w:t>
      </w:r>
    </w:p>
    <w:p w14:paraId="22CB44A5" w14:textId="77777777" w:rsidR="00B7260B" w:rsidRDefault="00733E54">
      <w:pPr>
        <w:spacing w:line="360" w:lineRule="auto"/>
        <w:rPr>
          <w:rFonts w:ascii="Times New Roman" w:eastAsia="Helvetica" w:hAnsi="Times New Roman" w:cs="Times New Roman"/>
          <w:sz w:val="26"/>
          <w:szCs w:val="26"/>
          <w:shd w:val="clear" w:color="auto" w:fill="FFFFFF"/>
          <w:lang w:val="vi-VN"/>
        </w:rPr>
      </w:pPr>
      <w:r>
        <w:rPr>
          <w:rFonts w:ascii="Times New Roman" w:eastAsia="Helvetica" w:hAnsi="Times New Roman" w:cs="Times New Roman"/>
          <w:sz w:val="26"/>
          <w:szCs w:val="26"/>
          <w:shd w:val="clear" w:color="auto" w:fill="FFFFFF"/>
          <w:lang w:val="vi-VN"/>
        </w:rPr>
        <w:br w:type="page"/>
      </w:r>
    </w:p>
    <w:p w14:paraId="6B152F0D" w14:textId="77777777" w:rsidR="00B7260B" w:rsidRDefault="00733E54">
      <w:pPr>
        <w:pStyle w:val="Heading3"/>
        <w:numPr>
          <w:ilvl w:val="2"/>
          <w:numId w:val="0"/>
        </w:numPr>
        <w:spacing w:before="0" w:after="0" w:line="360" w:lineRule="auto"/>
        <w:jc w:val="both"/>
        <w:rPr>
          <w:rFonts w:ascii="Times New Roman" w:eastAsia="SimHei" w:hAnsi="Times New Roman" w:cs="Times New Roman"/>
          <w:i/>
          <w:color w:val="000000" w:themeColor="text1"/>
          <w:sz w:val="24"/>
          <w:szCs w:val="24"/>
        </w:rPr>
      </w:pPr>
      <w:bookmarkStart w:id="18" w:name="_Toc126504815"/>
      <w:bookmarkStart w:id="19" w:name="_Toc160437826"/>
      <w:r>
        <w:rPr>
          <w:rFonts w:ascii="Times New Roman" w:hAnsi="Times New Roman" w:cs="Times New Roman"/>
          <w:color w:val="000000" w:themeColor="text1"/>
          <w:sz w:val="26"/>
          <w:szCs w:val="26"/>
          <w:lang w:val="vi-VN"/>
        </w:rPr>
        <w:lastRenderedPageBreak/>
        <w:t>2</w:t>
      </w:r>
      <w:r>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lang w:val="vi-VN"/>
        </w:rPr>
        <w:t>1.2</w:t>
      </w:r>
      <w:r>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lang w:val="vi-VN"/>
        </w:rPr>
        <w:t>MySQL</w:t>
      </w:r>
      <w:bookmarkEnd w:id="18"/>
      <w:bookmarkEnd w:id="19"/>
    </w:p>
    <w:p w14:paraId="3143E12A" w14:textId="77777777" w:rsidR="000A495A" w:rsidRDefault="00733E54" w:rsidP="000A495A">
      <w:pPr>
        <w:pStyle w:val="ListParagraph"/>
        <w:keepNext/>
        <w:spacing w:line="360" w:lineRule="auto"/>
        <w:ind w:left="0"/>
        <w:jc w:val="both"/>
      </w:pPr>
      <w:r>
        <w:rPr>
          <w:rFonts w:ascii="Times New Roman" w:hAnsi="Times New Roman" w:cs="Times New Roman"/>
          <w:bCs/>
          <w:noProof/>
          <w:color w:val="000000" w:themeColor="text1"/>
          <w:sz w:val="26"/>
          <w:szCs w:val="26"/>
          <w:lang w:eastAsia="en-US"/>
        </w:rPr>
        <w:drawing>
          <wp:inline distT="0" distB="0" distL="0" distR="0" wp14:anchorId="2B614F46" wp14:editId="4F2AF164">
            <wp:extent cx="5580380" cy="3218815"/>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580380" cy="3218815"/>
                    </a:xfrm>
                    <a:prstGeom prst="rect">
                      <a:avLst/>
                    </a:prstGeom>
                  </pic:spPr>
                </pic:pic>
              </a:graphicData>
            </a:graphic>
          </wp:inline>
        </w:drawing>
      </w:r>
    </w:p>
    <w:p w14:paraId="0CCE6EB0" w14:textId="56DDF4EE" w:rsidR="00820E01" w:rsidRDefault="000A495A" w:rsidP="000A495A">
      <w:pPr>
        <w:pStyle w:val="Caption"/>
        <w:jc w:val="center"/>
      </w:pPr>
      <w:bookmarkStart w:id="20" w:name="_Toc160437652"/>
      <w:r>
        <w:t xml:space="preserve">Hình </w:t>
      </w:r>
      <w:r w:rsidR="00F371F8">
        <w:fldChar w:fldCharType="begin"/>
      </w:r>
      <w:r w:rsidR="00F371F8">
        <w:instrText xml:space="preserve"> STYLEREF 1 \s </w:instrText>
      </w:r>
      <w:r w:rsidR="00F371F8">
        <w:fldChar w:fldCharType="separate"/>
      </w:r>
      <w:r w:rsidR="00F93350">
        <w:rPr>
          <w:noProof/>
        </w:rPr>
        <w:t>2</w:t>
      </w:r>
      <w:r w:rsidR="00F371F8">
        <w:fldChar w:fldCharType="end"/>
      </w:r>
      <w:r w:rsidR="00F371F8">
        <w:noBreakHyphen/>
      </w:r>
      <w:r w:rsidR="00F371F8">
        <w:fldChar w:fldCharType="begin"/>
      </w:r>
      <w:r w:rsidR="00F371F8">
        <w:instrText xml:space="preserve"> SEQ Hình \* ARABIC \s 1 </w:instrText>
      </w:r>
      <w:r w:rsidR="00F371F8">
        <w:fldChar w:fldCharType="separate"/>
      </w:r>
      <w:r w:rsidR="00F93350">
        <w:rPr>
          <w:noProof/>
        </w:rPr>
        <w:t>2</w:t>
      </w:r>
      <w:r w:rsidR="00F371F8">
        <w:fldChar w:fldCharType="end"/>
      </w:r>
      <w:r>
        <w:t xml:space="preserve"> Logo SQL</w:t>
      </w:r>
      <w:bookmarkEnd w:id="20"/>
    </w:p>
    <w:p w14:paraId="17A3422B" w14:textId="77777777" w:rsidR="00820E01" w:rsidRPr="00820E01" w:rsidRDefault="00820E01" w:rsidP="00820E01"/>
    <w:p w14:paraId="57247F98" w14:textId="2BF92A06" w:rsidR="00B7260B" w:rsidRPr="001933B5" w:rsidRDefault="00733E54" w:rsidP="001933B5">
      <w:pPr>
        <w:spacing w:before="120" w:line="360" w:lineRule="auto"/>
        <w:ind w:firstLine="720"/>
        <w:jc w:val="both"/>
        <w:rPr>
          <w:rFonts w:ascii="Times New Roman" w:eastAsia="sans-serif" w:hAnsi="Times New Roman" w:cs="Times New Roman"/>
          <w:color w:val="000000"/>
          <w:sz w:val="26"/>
          <w:szCs w:val="26"/>
          <w:shd w:val="clear" w:color="auto" w:fill="FFFFFF"/>
        </w:rPr>
      </w:pPr>
      <w:r>
        <w:rPr>
          <w:rFonts w:ascii="Times New Roman" w:eastAsia="sans-serif" w:hAnsi="Times New Roman" w:cs="Times New Roman"/>
          <w:color w:val="000000"/>
          <w:sz w:val="26"/>
          <w:szCs w:val="26"/>
          <w:shd w:val="clear" w:color="auto" w:fill="FFFFFF"/>
        </w:rPr>
        <w:t>MySQL là 1 hệ thống quản trị về cơ sở dữ liệu với mã nguồn mở (được gọi tắt là RDBMS) và đang hoạt động theo mô hình dạng client-server. Đối với RDBMS – Relational Database Management System thì MySQL đã được tích hợp apache và PHP. Được các nhà phát triển rất ưu chuộng trong quá trình phát triển ứng dụng. Vì MySQL là cơ sở dữ liệu tốt độ cao, ổn định và dễ sử dụng, hoạt động trên nhiều hệ điều hành. Với tốc độ và tính bảo mật cao, MySQL thích hợp cho các ứng dụng có truy cập cơ sở dữ liệu trên Internet. MySQL miễn phí hoàn cho người dùng tải.</w:t>
      </w:r>
    </w:p>
    <w:p w14:paraId="2E3FC15D" w14:textId="77777777" w:rsidR="00B7260B" w:rsidRDefault="00733E54">
      <w:pPr>
        <w:pStyle w:val="Heading3"/>
        <w:numPr>
          <w:ilvl w:val="2"/>
          <w:numId w:val="0"/>
        </w:numPr>
        <w:spacing w:before="0" w:after="0" w:line="360" w:lineRule="auto"/>
        <w:jc w:val="both"/>
      </w:pPr>
      <w:bookmarkStart w:id="21" w:name="_Toc126504816"/>
      <w:bookmarkStart w:id="22" w:name="_Toc160437827"/>
      <w:r>
        <w:rPr>
          <w:rFonts w:ascii="Times New Roman" w:hAnsi="Times New Roman" w:cs="Times New Roman"/>
          <w:color w:val="000000" w:themeColor="text1"/>
          <w:sz w:val="26"/>
          <w:szCs w:val="26"/>
          <w:lang w:val="vi-VN"/>
        </w:rPr>
        <w:t>2</w:t>
      </w:r>
      <w:r>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lang w:val="vi-VN"/>
        </w:rPr>
        <w:t>1.</w:t>
      </w:r>
      <w:r>
        <w:rPr>
          <w:rFonts w:ascii="Times New Roman" w:hAnsi="Times New Roman" w:cs="Times New Roman"/>
          <w:color w:val="000000" w:themeColor="text1"/>
          <w:sz w:val="26"/>
          <w:szCs w:val="26"/>
        </w:rPr>
        <w:t>3</w:t>
      </w:r>
      <w:r>
        <w:t xml:space="preserve"> </w:t>
      </w:r>
      <w:r>
        <w:rPr>
          <w:rFonts w:ascii="Times New Roman" w:hAnsi="Times New Roman" w:cs="Times New Roman"/>
          <w:color w:val="000000" w:themeColor="text1"/>
          <w:sz w:val="26"/>
          <w:szCs w:val="26"/>
          <w:lang w:val="vi-VN"/>
        </w:rPr>
        <w:t>Famework</w:t>
      </w:r>
      <w:bookmarkEnd w:id="21"/>
      <w:bookmarkEnd w:id="22"/>
    </w:p>
    <w:p w14:paraId="5EE9C9C6" w14:textId="77777777" w:rsidR="00B7260B" w:rsidRDefault="00733E54">
      <w:pPr>
        <w:spacing w:line="360" w:lineRule="auto"/>
        <w:ind w:firstLine="720"/>
        <w:jc w:val="both"/>
        <w:rPr>
          <w:rFonts w:ascii="Times New Roman" w:eastAsia="SimSun" w:hAnsi="Times New Roman" w:cs="Times New Roman"/>
          <w:color w:val="222222"/>
          <w:sz w:val="26"/>
          <w:szCs w:val="26"/>
          <w:shd w:val="clear" w:color="auto" w:fill="FFFFFF"/>
        </w:rPr>
      </w:pPr>
      <w:r>
        <w:rPr>
          <w:rFonts w:ascii="Times New Roman" w:hAnsi="Times New Roman" w:cs="Times New Roman"/>
          <w:sz w:val="26"/>
          <w:szCs w:val="26"/>
        </w:rPr>
        <w:t xml:space="preserve">Famework là một thư viện lớp đc xây dựng hoàn chỉnh, bộ khung để phát triển các phần mềm ứng dụng, giúp cho lập trình viên xây dựng ứng dụng nhanh chóng, thay vì họ phải mất thời gian để tự thiết kế trước khi sử dụng. Do vậy, lập trình viên chỉ cần tìm hiểu rồi thực hiện để tạo ra ứng dụng website cho riêng mình. </w:t>
      </w:r>
      <w:r>
        <w:rPr>
          <w:rFonts w:ascii="Times New Roman" w:eastAsia="SimSun" w:hAnsi="Times New Roman" w:cs="Times New Roman"/>
          <w:b/>
          <w:bCs/>
          <w:color w:val="222222"/>
          <w:sz w:val="26"/>
          <w:szCs w:val="26"/>
          <w:shd w:val="clear" w:color="auto" w:fill="FFFFFF"/>
        </w:rPr>
        <w:t> </w:t>
      </w:r>
      <w:r>
        <w:rPr>
          <w:rFonts w:ascii="Times New Roman" w:eastAsia="SimSun" w:hAnsi="Times New Roman" w:cs="Times New Roman"/>
          <w:color w:val="222222"/>
          <w:sz w:val="26"/>
          <w:szCs w:val="26"/>
          <w:shd w:val="clear" w:color="auto" w:fill="FFFFFF"/>
        </w:rPr>
        <w:t>là các đoạn code đã được viết sẵn, cấu thành nên một bộ khung và các thư viện lập trình được đóng gói. Chúng cung cấp các tính năng có sẵn như mô hình, API và các yếu tố khác để tối giản cho việc phát triển các ứng dụng web phong phú, năng động. Các </w:t>
      </w:r>
      <w:r>
        <w:rPr>
          <w:rFonts w:ascii="Times New Roman" w:eastAsia="SimSun" w:hAnsi="Times New Roman" w:cs="Times New Roman"/>
          <w:b/>
          <w:bCs/>
          <w:color w:val="222222"/>
          <w:sz w:val="26"/>
          <w:szCs w:val="26"/>
          <w:shd w:val="clear" w:color="auto" w:fill="FFFFFF"/>
        </w:rPr>
        <w:t>framework</w:t>
      </w:r>
      <w:r>
        <w:rPr>
          <w:rFonts w:ascii="Times New Roman" w:eastAsia="SimSun" w:hAnsi="Times New Roman" w:cs="Times New Roman"/>
          <w:color w:val="222222"/>
          <w:sz w:val="26"/>
          <w:szCs w:val="26"/>
          <w:shd w:val="clear" w:color="auto" w:fill="FFFFFF"/>
        </w:rPr>
        <w:t> giống như là chúng ta có khung nhà được làm sẵn nền móng cơ bản, bạn chỉ cần vào xây dựng và nội thất theo ý mình.</w:t>
      </w:r>
    </w:p>
    <w:p w14:paraId="64398097" w14:textId="77777777" w:rsidR="00B7260B" w:rsidRDefault="00733E54">
      <w:pPr>
        <w:pStyle w:val="Heading3"/>
        <w:numPr>
          <w:ilvl w:val="2"/>
          <w:numId w:val="0"/>
        </w:numPr>
        <w:spacing w:before="0" w:after="0" w:line="360" w:lineRule="auto"/>
        <w:jc w:val="both"/>
        <w:rPr>
          <w:rFonts w:ascii="Times New Roman" w:hAnsi="Times New Roman" w:cs="Times New Roman"/>
          <w:sz w:val="26"/>
          <w:szCs w:val="26"/>
        </w:rPr>
      </w:pPr>
      <w:bookmarkStart w:id="23" w:name="_Toc126504817"/>
      <w:bookmarkStart w:id="24" w:name="_Toc160437828"/>
      <w:r>
        <w:rPr>
          <w:rFonts w:ascii="Times New Roman" w:hAnsi="Times New Roman" w:cs="Times New Roman"/>
          <w:sz w:val="26"/>
          <w:szCs w:val="26"/>
          <w:lang w:val="vi-VN"/>
        </w:rPr>
        <w:lastRenderedPageBreak/>
        <w:t>2</w:t>
      </w:r>
      <w:r>
        <w:rPr>
          <w:rFonts w:ascii="Times New Roman" w:hAnsi="Times New Roman" w:cs="Times New Roman"/>
          <w:sz w:val="26"/>
          <w:szCs w:val="26"/>
        </w:rPr>
        <w:t>.</w:t>
      </w:r>
      <w:r>
        <w:rPr>
          <w:rFonts w:ascii="Times New Roman" w:hAnsi="Times New Roman" w:cs="Times New Roman"/>
          <w:sz w:val="26"/>
          <w:szCs w:val="26"/>
          <w:lang w:val="vi-VN"/>
        </w:rPr>
        <w:t>1.</w:t>
      </w:r>
      <w:r>
        <w:rPr>
          <w:rFonts w:ascii="Times New Roman" w:hAnsi="Times New Roman" w:cs="Times New Roman"/>
          <w:sz w:val="26"/>
          <w:szCs w:val="26"/>
        </w:rPr>
        <w:t>4 Một số PHP Famework phổ biến hiện nay</w:t>
      </w:r>
      <w:bookmarkEnd w:id="23"/>
      <w:bookmarkEnd w:id="24"/>
    </w:p>
    <w:p w14:paraId="44D794FB" w14:textId="70780BEB" w:rsidR="00641BE6" w:rsidRDefault="00733E54">
      <w:pPr>
        <w:spacing w:line="360" w:lineRule="auto"/>
        <w:jc w:val="both"/>
        <w:rPr>
          <w:rFonts w:ascii="Times New Roman" w:hAnsi="Times New Roman" w:cs="Times New Roman"/>
          <w:b/>
          <w:bCs/>
          <w:sz w:val="26"/>
          <w:szCs w:val="26"/>
        </w:rPr>
      </w:pPr>
      <w:r>
        <w:tab/>
      </w:r>
      <w:r>
        <w:rPr>
          <w:rFonts w:ascii="Times New Roman" w:hAnsi="Times New Roman" w:cs="Times New Roman"/>
          <w:b/>
          <w:bCs/>
          <w:sz w:val="26"/>
          <w:szCs w:val="26"/>
        </w:rPr>
        <w:t>Laravel Famework</w:t>
      </w:r>
    </w:p>
    <w:p w14:paraId="73A6B97B" w14:textId="77777777" w:rsidR="000A495A" w:rsidRDefault="00641BE6" w:rsidP="000A495A">
      <w:pPr>
        <w:keepNext/>
        <w:spacing w:line="360" w:lineRule="auto"/>
        <w:jc w:val="both"/>
      </w:pPr>
      <w:r>
        <w:rPr>
          <w:noProof/>
        </w:rPr>
        <w:drawing>
          <wp:inline distT="0" distB="0" distL="0" distR="0" wp14:anchorId="0DD2AA0A" wp14:editId="45F68824">
            <wp:extent cx="5580380" cy="2816352"/>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3473" cy="2817913"/>
                    </a:xfrm>
                    <a:prstGeom prst="rect">
                      <a:avLst/>
                    </a:prstGeom>
                    <a:noFill/>
                    <a:ln>
                      <a:noFill/>
                    </a:ln>
                  </pic:spPr>
                </pic:pic>
              </a:graphicData>
            </a:graphic>
          </wp:inline>
        </w:drawing>
      </w:r>
    </w:p>
    <w:p w14:paraId="34B78442" w14:textId="4121DA0D" w:rsidR="00E51E8D" w:rsidRDefault="000A495A" w:rsidP="000A495A">
      <w:pPr>
        <w:pStyle w:val="Caption"/>
        <w:jc w:val="center"/>
      </w:pPr>
      <w:bookmarkStart w:id="25" w:name="_Toc160437653"/>
      <w:r>
        <w:t xml:space="preserve">Hình </w:t>
      </w:r>
      <w:r w:rsidR="00F371F8">
        <w:fldChar w:fldCharType="begin"/>
      </w:r>
      <w:r w:rsidR="00F371F8">
        <w:instrText xml:space="preserve"> STYLEREF 1 \s </w:instrText>
      </w:r>
      <w:r w:rsidR="00F371F8">
        <w:fldChar w:fldCharType="separate"/>
      </w:r>
      <w:r w:rsidR="00F93350">
        <w:rPr>
          <w:noProof/>
        </w:rPr>
        <w:t>2</w:t>
      </w:r>
      <w:r w:rsidR="00F371F8">
        <w:fldChar w:fldCharType="end"/>
      </w:r>
      <w:r w:rsidR="00F371F8">
        <w:noBreakHyphen/>
      </w:r>
      <w:r w:rsidR="00F371F8">
        <w:fldChar w:fldCharType="begin"/>
      </w:r>
      <w:r w:rsidR="00F371F8">
        <w:instrText xml:space="preserve"> SEQ Hình \* ARABIC \s 1 </w:instrText>
      </w:r>
      <w:r w:rsidR="00F371F8">
        <w:fldChar w:fldCharType="separate"/>
      </w:r>
      <w:r w:rsidR="00F93350">
        <w:rPr>
          <w:noProof/>
        </w:rPr>
        <w:t>3</w:t>
      </w:r>
      <w:r w:rsidR="00F371F8">
        <w:fldChar w:fldCharType="end"/>
      </w:r>
      <w:r>
        <w:t xml:space="preserve"> </w:t>
      </w:r>
      <w:r w:rsidRPr="00311157">
        <w:t>Biểu tượng Laravel Famework</w:t>
      </w:r>
      <w:bookmarkEnd w:id="25"/>
    </w:p>
    <w:p w14:paraId="466994D4" w14:textId="77777777" w:rsidR="000A495A" w:rsidRPr="000A495A" w:rsidRDefault="000A495A" w:rsidP="000A495A"/>
    <w:p w14:paraId="65301242" w14:textId="77777777" w:rsidR="00B7260B" w:rsidRDefault="00733E54">
      <w:pPr>
        <w:pStyle w:val="NormalWeb"/>
        <w:shd w:val="clear" w:color="auto" w:fill="FFFFFF"/>
        <w:spacing w:line="360" w:lineRule="auto"/>
        <w:ind w:firstLine="720"/>
        <w:jc w:val="both"/>
        <w:rPr>
          <w:rFonts w:cs="Times New Roman"/>
          <w:color w:val="000000"/>
          <w:szCs w:val="26"/>
        </w:rPr>
      </w:pPr>
      <w:r>
        <w:rPr>
          <w:rFonts w:cs="Times New Roman"/>
          <w:color w:val="000000"/>
          <w:szCs w:val="26"/>
          <w:shd w:val="clear" w:color="auto" w:fill="FFFFFF"/>
        </w:rPr>
        <w:t>Laravel ra mắt vào cuối tháng 04-2011 nhưng đã gây được sự chú ý lớn đối với cộng đồng PHP framework. Laravel được tạo ra bởi Taylor Otwell. Nó là 1 framework khá mới mẻ nhưng bù lại nó có “hướng dẫn sử dụng” ( Document ) khá đầy đủ, rõ ràng và dễ hiểu và nhiều ưu điểm hấp dẫn. Nếu bạn đã từng làm việc với các framework khác hoặc chỉ là người mới bắt đầu tìm hiểu php framework thì việc tiếp cận laravel framework không phải là vấn đề khó khăn gì. Laravel Framework vẫn sử dụng cấu trúc MVC và trên nền tảng lập trình hướng đối tượng OOP đồng thời kế thừa được sức mạnh của các đàn anh và đem đến những tính năng mới của PHP 5.3 trở lên.</w:t>
      </w:r>
    </w:p>
    <w:p w14:paraId="00395827" w14:textId="77777777" w:rsidR="00B7260B" w:rsidRDefault="00733E54">
      <w:pPr>
        <w:pStyle w:val="NormalWeb"/>
        <w:shd w:val="clear" w:color="auto" w:fill="FFFFFF"/>
        <w:spacing w:line="360" w:lineRule="auto"/>
        <w:ind w:firstLine="720"/>
        <w:jc w:val="both"/>
        <w:rPr>
          <w:rFonts w:cs="Times New Roman"/>
          <w:color w:val="000000"/>
          <w:szCs w:val="26"/>
        </w:rPr>
      </w:pPr>
      <w:r>
        <w:rPr>
          <w:rFonts w:cs="Times New Roman"/>
          <w:color w:val="000000"/>
          <w:szCs w:val="26"/>
          <w:shd w:val="clear" w:color="auto" w:fill="FFFFFF"/>
        </w:rPr>
        <w:t>Nhưng cũng chính vì ra đời muộn màng như thế đã buộc nó phải học hỏi cái hay từ các PHP Framework đàn anh đi trước, khắc phục những thiếu xót của các framework khác như symfony (laravel dùng thư viện của symfony) và đặc biệt là CI. Không những học hỏi từ các PHP Framework, nó còn học cái hay từ Ruby on Rails, ASP.NET MVC, và Sinatra.</w:t>
      </w:r>
    </w:p>
    <w:p w14:paraId="40FCFF2E" w14:textId="6E7DEA22" w:rsidR="00641BE6" w:rsidRPr="0054173C" w:rsidRDefault="00733E54" w:rsidP="0054173C">
      <w:pPr>
        <w:pStyle w:val="NormalWeb"/>
        <w:shd w:val="clear" w:color="auto" w:fill="FFFFFF"/>
        <w:spacing w:line="360" w:lineRule="auto"/>
        <w:ind w:firstLine="720"/>
        <w:jc w:val="both"/>
        <w:rPr>
          <w:rFonts w:cs="Times New Roman"/>
          <w:color w:val="000000"/>
          <w:szCs w:val="26"/>
          <w:shd w:val="clear" w:color="auto" w:fill="FFFFFF"/>
        </w:rPr>
      </w:pPr>
      <w:r>
        <w:rPr>
          <w:rFonts w:cs="Times New Roman"/>
          <w:color w:val="000000"/>
          <w:szCs w:val="26"/>
          <w:shd w:val="clear" w:color="auto" w:fill="FFFFFF"/>
        </w:rPr>
        <w:t>Chính vì nó ra đời sau, khắc phục được những thiếu xót của các framework đàn anh, nên nó đang nắm giữ vị trí số một về độ phổ biến hiện nay.</w:t>
      </w:r>
    </w:p>
    <w:p w14:paraId="2F66F0CE" w14:textId="77777777" w:rsidR="0054173C" w:rsidRDefault="0054173C" w:rsidP="00641BE6">
      <w:pPr>
        <w:spacing w:line="360" w:lineRule="auto"/>
        <w:ind w:firstLine="720"/>
        <w:jc w:val="both"/>
        <w:rPr>
          <w:rFonts w:ascii="Times New Roman" w:hAnsi="Times New Roman" w:cs="Times New Roman"/>
          <w:b/>
          <w:bCs/>
          <w:sz w:val="26"/>
          <w:szCs w:val="26"/>
        </w:rPr>
      </w:pPr>
    </w:p>
    <w:p w14:paraId="3D7AD09B" w14:textId="77777777" w:rsidR="0054173C" w:rsidRDefault="0054173C">
      <w:pPr>
        <w:rPr>
          <w:rFonts w:ascii="Times New Roman" w:hAnsi="Times New Roman" w:cs="Times New Roman"/>
          <w:b/>
          <w:bCs/>
          <w:sz w:val="26"/>
          <w:szCs w:val="26"/>
        </w:rPr>
      </w:pPr>
      <w:r>
        <w:rPr>
          <w:rFonts w:ascii="Times New Roman" w:hAnsi="Times New Roman" w:cs="Times New Roman"/>
          <w:b/>
          <w:bCs/>
          <w:sz w:val="26"/>
          <w:szCs w:val="26"/>
        </w:rPr>
        <w:br w:type="page"/>
      </w:r>
    </w:p>
    <w:p w14:paraId="1D9F4F51" w14:textId="1B30E2D5" w:rsidR="00641BE6" w:rsidRDefault="00733E54" w:rsidP="00641BE6">
      <w:pPr>
        <w:spacing w:line="360" w:lineRule="auto"/>
        <w:ind w:firstLine="720"/>
        <w:jc w:val="both"/>
        <w:rPr>
          <w:rFonts w:ascii="Times New Roman" w:hAnsi="Times New Roman" w:cs="Times New Roman"/>
          <w:b/>
          <w:bCs/>
          <w:sz w:val="26"/>
          <w:szCs w:val="26"/>
        </w:rPr>
      </w:pPr>
      <w:r>
        <w:rPr>
          <w:rFonts w:ascii="Times New Roman" w:hAnsi="Times New Roman" w:cs="Times New Roman"/>
          <w:b/>
          <w:bCs/>
          <w:sz w:val="26"/>
          <w:szCs w:val="26"/>
        </w:rPr>
        <w:lastRenderedPageBreak/>
        <w:t>Codeigniter</w:t>
      </w:r>
    </w:p>
    <w:p w14:paraId="5CAD4EB6" w14:textId="77777777" w:rsidR="000A495A" w:rsidRDefault="00641BE6" w:rsidP="000A495A">
      <w:pPr>
        <w:keepNext/>
        <w:spacing w:line="360" w:lineRule="auto"/>
        <w:jc w:val="both"/>
      </w:pPr>
      <w:r>
        <w:rPr>
          <w:noProof/>
        </w:rPr>
        <w:drawing>
          <wp:inline distT="0" distB="0" distL="0" distR="0" wp14:anchorId="750C51DB" wp14:editId="55B0ED4E">
            <wp:extent cx="5580380" cy="3139440"/>
            <wp:effectExtent l="0" t="0" r="127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3139440"/>
                    </a:xfrm>
                    <a:prstGeom prst="rect">
                      <a:avLst/>
                    </a:prstGeom>
                    <a:noFill/>
                    <a:ln>
                      <a:noFill/>
                    </a:ln>
                  </pic:spPr>
                </pic:pic>
              </a:graphicData>
            </a:graphic>
          </wp:inline>
        </w:drawing>
      </w:r>
    </w:p>
    <w:p w14:paraId="0A421766" w14:textId="79CA2DAA" w:rsidR="00E51E8D" w:rsidRDefault="000A495A" w:rsidP="000A495A">
      <w:pPr>
        <w:pStyle w:val="Caption"/>
        <w:jc w:val="center"/>
      </w:pPr>
      <w:bookmarkStart w:id="26" w:name="_Toc160437654"/>
      <w:r>
        <w:t xml:space="preserve">Hình </w:t>
      </w:r>
      <w:r w:rsidR="00F371F8">
        <w:fldChar w:fldCharType="begin"/>
      </w:r>
      <w:r w:rsidR="00F371F8">
        <w:instrText xml:space="preserve"> STYLEREF 1 \s </w:instrText>
      </w:r>
      <w:r w:rsidR="00F371F8">
        <w:fldChar w:fldCharType="separate"/>
      </w:r>
      <w:r w:rsidR="00F93350">
        <w:rPr>
          <w:noProof/>
        </w:rPr>
        <w:t>2</w:t>
      </w:r>
      <w:r w:rsidR="00F371F8">
        <w:fldChar w:fldCharType="end"/>
      </w:r>
      <w:r w:rsidR="00F371F8">
        <w:noBreakHyphen/>
      </w:r>
      <w:r w:rsidR="00F371F8">
        <w:fldChar w:fldCharType="begin"/>
      </w:r>
      <w:r w:rsidR="00F371F8">
        <w:instrText xml:space="preserve"> SEQ Hình \* ARABIC \s 1 </w:instrText>
      </w:r>
      <w:r w:rsidR="00F371F8">
        <w:fldChar w:fldCharType="separate"/>
      </w:r>
      <w:r w:rsidR="00F93350">
        <w:rPr>
          <w:noProof/>
        </w:rPr>
        <w:t>4</w:t>
      </w:r>
      <w:r w:rsidR="00F371F8">
        <w:fldChar w:fldCharType="end"/>
      </w:r>
      <w:r>
        <w:t xml:space="preserve"> </w:t>
      </w:r>
      <w:r w:rsidRPr="002161F9">
        <w:t>Biểu tượng CodeIgniter</w:t>
      </w:r>
      <w:bookmarkEnd w:id="26"/>
    </w:p>
    <w:p w14:paraId="79E6083C" w14:textId="77777777" w:rsidR="000A495A" w:rsidRPr="000A495A" w:rsidRDefault="000A495A" w:rsidP="000A495A"/>
    <w:p w14:paraId="39017245" w14:textId="43EBF034" w:rsidR="00207328" w:rsidRPr="0054173C" w:rsidRDefault="00733E54" w:rsidP="0054173C">
      <w:pPr>
        <w:spacing w:line="360" w:lineRule="auto"/>
        <w:ind w:firstLine="720"/>
        <w:jc w:val="both"/>
        <w:rPr>
          <w:rFonts w:ascii="Times New Roman" w:eastAsia="SimSun" w:hAnsi="Times New Roman" w:cs="Times New Roman"/>
          <w:color w:val="000000"/>
          <w:sz w:val="26"/>
          <w:szCs w:val="26"/>
          <w:shd w:val="clear" w:color="auto" w:fill="FFFFFF"/>
        </w:rPr>
      </w:pPr>
      <w:r>
        <w:rPr>
          <w:rFonts w:ascii="Times New Roman" w:eastAsia="SimSun" w:hAnsi="Times New Roman" w:cs="Times New Roman"/>
          <w:color w:val="000000"/>
          <w:sz w:val="26"/>
          <w:szCs w:val="26"/>
          <w:shd w:val="clear" w:color="auto" w:fill="FFFFFF"/>
          <w:lang w:val="vi-VN"/>
        </w:rPr>
        <w:t xml:space="preserve">CodeIgniter là một nền tảng ứng dụng web nguồn mở được viết bằng ngôn ngữ PHP bởi Rick Ellis (CEO của EllisLab, Inc). Phiên bản đầu tiên được phát hành ngày 28.02.2006, phiên bản hiện tại: 3.1.4 (phát hành ngày 2017.03.20). Ý tưởng xây dựng CodeIgniter được dựa trên Ruby on Rails, một nền tảng ứng dụng web được viết bằng ngôn ngữ Ruby. </w:t>
      </w:r>
      <w:r>
        <w:rPr>
          <w:rFonts w:ascii="Times New Roman" w:eastAsia="SimSun" w:hAnsi="Times New Roman" w:cs="Times New Roman"/>
          <w:color w:val="000000"/>
          <w:sz w:val="26"/>
          <w:szCs w:val="26"/>
          <w:shd w:val="clear" w:color="auto" w:fill="FFFFFF"/>
        </w:rPr>
        <w:t>Hiện tại, CodeIgniter đang được phát triển bởi ExpressionEngine Development Team thuộc EllisLab, Inc.</w:t>
      </w:r>
    </w:p>
    <w:p w14:paraId="503201EF" w14:textId="77963EB7" w:rsidR="00553E71" w:rsidRDefault="00733E54" w:rsidP="0054173C">
      <w:pPr>
        <w:spacing w:line="360" w:lineRule="auto"/>
        <w:ind w:firstLine="720"/>
        <w:jc w:val="both"/>
        <w:rPr>
          <w:rFonts w:ascii="Times New Roman" w:hAnsi="Times New Roman" w:cs="Times New Roman"/>
          <w:b/>
          <w:bCs/>
          <w:sz w:val="26"/>
          <w:szCs w:val="26"/>
        </w:rPr>
      </w:pPr>
      <w:r>
        <w:rPr>
          <w:rFonts w:ascii="Times New Roman" w:hAnsi="Times New Roman" w:cs="Times New Roman"/>
          <w:b/>
          <w:bCs/>
          <w:sz w:val="26"/>
          <w:szCs w:val="26"/>
        </w:rPr>
        <w:t>Zend Framework</w:t>
      </w:r>
    </w:p>
    <w:p w14:paraId="25F240A0" w14:textId="77777777" w:rsidR="000A495A" w:rsidRDefault="00641BE6" w:rsidP="000A495A">
      <w:pPr>
        <w:keepNext/>
        <w:spacing w:line="360" w:lineRule="auto"/>
        <w:jc w:val="both"/>
      </w:pPr>
      <w:r>
        <w:rPr>
          <w:noProof/>
        </w:rPr>
        <w:drawing>
          <wp:inline distT="0" distB="0" distL="0" distR="0" wp14:anchorId="79C5BCE4" wp14:editId="791D242C">
            <wp:extent cx="4758411" cy="2372139"/>
            <wp:effectExtent l="0" t="0" r="444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4523" cy="2400112"/>
                    </a:xfrm>
                    <a:prstGeom prst="rect">
                      <a:avLst/>
                    </a:prstGeom>
                    <a:noFill/>
                    <a:ln>
                      <a:noFill/>
                    </a:ln>
                  </pic:spPr>
                </pic:pic>
              </a:graphicData>
            </a:graphic>
          </wp:inline>
        </w:drawing>
      </w:r>
    </w:p>
    <w:p w14:paraId="147F5DEC" w14:textId="341F3838" w:rsidR="00E51E8D" w:rsidRDefault="000A495A" w:rsidP="000A495A">
      <w:pPr>
        <w:pStyle w:val="Caption"/>
        <w:jc w:val="center"/>
      </w:pPr>
      <w:bookmarkStart w:id="27" w:name="_Toc160437655"/>
      <w:r>
        <w:t xml:space="preserve">Hình </w:t>
      </w:r>
      <w:r w:rsidR="00F371F8">
        <w:fldChar w:fldCharType="begin"/>
      </w:r>
      <w:r w:rsidR="00F371F8">
        <w:instrText xml:space="preserve"> STYLEREF 1 \s </w:instrText>
      </w:r>
      <w:r w:rsidR="00F371F8">
        <w:fldChar w:fldCharType="separate"/>
      </w:r>
      <w:r w:rsidR="00F93350">
        <w:rPr>
          <w:noProof/>
        </w:rPr>
        <w:t>2</w:t>
      </w:r>
      <w:r w:rsidR="00F371F8">
        <w:fldChar w:fldCharType="end"/>
      </w:r>
      <w:r w:rsidR="00F371F8">
        <w:noBreakHyphen/>
      </w:r>
      <w:r w:rsidR="00F371F8">
        <w:fldChar w:fldCharType="begin"/>
      </w:r>
      <w:r w:rsidR="00F371F8">
        <w:instrText xml:space="preserve"> SEQ Hình \* ARABIC \s 1 </w:instrText>
      </w:r>
      <w:r w:rsidR="00F371F8">
        <w:fldChar w:fldCharType="separate"/>
      </w:r>
      <w:r w:rsidR="00F93350">
        <w:rPr>
          <w:noProof/>
        </w:rPr>
        <w:t>5</w:t>
      </w:r>
      <w:r w:rsidR="00F371F8">
        <w:fldChar w:fldCharType="end"/>
      </w:r>
      <w:r>
        <w:t xml:space="preserve"> </w:t>
      </w:r>
      <w:r w:rsidRPr="00F53949">
        <w:t>Biểu tượng ZenFamework</w:t>
      </w:r>
      <w:bookmarkEnd w:id="27"/>
    </w:p>
    <w:p w14:paraId="26C849CD" w14:textId="77777777" w:rsidR="00207328" w:rsidRPr="00207328" w:rsidRDefault="00207328" w:rsidP="00207328"/>
    <w:p w14:paraId="6013521A" w14:textId="77777777" w:rsidR="00B7260B" w:rsidRDefault="00733E54">
      <w:pPr>
        <w:pStyle w:val="NormalWeb"/>
        <w:shd w:val="clear" w:color="auto" w:fill="FFFFFF"/>
        <w:spacing w:line="360" w:lineRule="auto"/>
        <w:ind w:firstLine="720"/>
        <w:jc w:val="both"/>
        <w:rPr>
          <w:rFonts w:cs="Times New Roman"/>
          <w:color w:val="000000"/>
          <w:szCs w:val="26"/>
        </w:rPr>
      </w:pPr>
      <w:r>
        <w:rPr>
          <w:rFonts w:cs="Times New Roman"/>
          <w:color w:val="000000"/>
          <w:szCs w:val="26"/>
          <w:shd w:val="clear" w:color="auto" w:fill="FFFFFF"/>
        </w:rPr>
        <w:lastRenderedPageBreak/>
        <w:t>Zend Framework (ZF) là sản phẩm framework mã nguồn mở được phát triển trên nền PHP 5.0 theo chuẩn hướng đối tượng. được phát triển theo chuẩn mô hình MVC. Zend Framework có hỗ trợ làm việc với Tempalate engine kết hợp cùng tầng View.</w:t>
      </w:r>
    </w:p>
    <w:p w14:paraId="6041A442" w14:textId="77777777" w:rsidR="00B7260B" w:rsidRDefault="00733E54">
      <w:pPr>
        <w:pStyle w:val="NormalWeb"/>
        <w:shd w:val="clear" w:color="auto" w:fill="FFFFFF"/>
        <w:spacing w:line="360" w:lineRule="auto"/>
        <w:ind w:firstLine="720"/>
        <w:jc w:val="both"/>
        <w:rPr>
          <w:rFonts w:cs="Times New Roman"/>
          <w:color w:val="000000"/>
          <w:szCs w:val="26"/>
        </w:rPr>
      </w:pPr>
      <w:r>
        <w:rPr>
          <w:rFonts w:cs="Times New Roman"/>
          <w:color w:val="000000"/>
          <w:szCs w:val="26"/>
          <w:shd w:val="clear" w:color="auto" w:fill="FFFFFF"/>
        </w:rPr>
        <w:t>Zend Framework ra đầu tiên, nhưng vẫn thể hiện được sức mạnh của mình cho đến thời điểm hiện nay.</w:t>
      </w:r>
    </w:p>
    <w:p w14:paraId="514758A2" w14:textId="77777777" w:rsidR="00B7260B" w:rsidRDefault="00733E54">
      <w:pPr>
        <w:pStyle w:val="NormalWeb"/>
        <w:shd w:val="clear" w:color="auto" w:fill="FFFFFF"/>
        <w:spacing w:line="360" w:lineRule="auto"/>
        <w:ind w:firstLine="720"/>
        <w:jc w:val="both"/>
        <w:rPr>
          <w:rFonts w:cs="Times New Roman"/>
          <w:color w:val="000000"/>
          <w:szCs w:val="26"/>
        </w:rPr>
      </w:pPr>
      <w:r>
        <w:rPr>
          <w:rStyle w:val="Strong"/>
          <w:rFonts w:cs="Times New Roman"/>
          <w:color w:val="000000"/>
          <w:szCs w:val="26"/>
          <w:shd w:val="clear" w:color="auto" w:fill="FFFFFF"/>
        </w:rPr>
        <w:t>Ưu điểm</w:t>
      </w:r>
    </w:p>
    <w:p w14:paraId="392024D4" w14:textId="77777777" w:rsidR="00B7260B" w:rsidRDefault="00733E54">
      <w:pPr>
        <w:numPr>
          <w:ilvl w:val="0"/>
          <w:numId w:val="13"/>
        </w:numPr>
        <w:spacing w:after="100" w:afterAutospacing="1" w:line="360" w:lineRule="auto"/>
        <w:ind w:left="1200" w:hanging="400"/>
        <w:jc w:val="both"/>
        <w:rPr>
          <w:rFonts w:ascii="Times New Roman" w:hAnsi="Times New Roman" w:cs="Times New Roman"/>
          <w:sz w:val="26"/>
          <w:szCs w:val="26"/>
          <w:lang w:val="vi-VN"/>
        </w:rPr>
      </w:pPr>
      <w:r>
        <w:rPr>
          <w:rFonts w:ascii="Times New Roman" w:hAnsi="Times New Roman" w:cs="Times New Roman"/>
          <w:color w:val="000000"/>
          <w:sz w:val="26"/>
          <w:szCs w:val="26"/>
          <w:shd w:val="clear" w:color="auto" w:fill="FFFFFF"/>
          <w:lang w:val="vi-VN"/>
        </w:rPr>
        <w:t>ZF được viết theo kiểu OOP nên nó thừa hưởng các thế mạnh của kiểu viết này. Các lớp của ZF được BA (Business Analysis) rất chuẩn và khi cần mở rộng bạn có thể dùng thể dùng tính chất thừa kế của OOP. Nói chung là chúng ta không phải chỉnh sửa core của ZF.</w:t>
      </w:r>
    </w:p>
    <w:p w14:paraId="2131BB06" w14:textId="77777777" w:rsidR="00B7260B" w:rsidRDefault="00733E54">
      <w:pPr>
        <w:numPr>
          <w:ilvl w:val="0"/>
          <w:numId w:val="13"/>
        </w:numPr>
        <w:spacing w:before="100" w:beforeAutospacing="1" w:after="100" w:afterAutospacing="1" w:line="360" w:lineRule="auto"/>
        <w:ind w:left="1200" w:hanging="400"/>
        <w:jc w:val="both"/>
        <w:rPr>
          <w:rFonts w:ascii="Times New Roman" w:hAnsi="Times New Roman" w:cs="Times New Roman"/>
          <w:sz w:val="26"/>
          <w:szCs w:val="26"/>
          <w:lang w:val="vi-VN"/>
        </w:rPr>
      </w:pPr>
      <w:r>
        <w:rPr>
          <w:rFonts w:ascii="Times New Roman" w:hAnsi="Times New Roman" w:cs="Times New Roman"/>
          <w:color w:val="000000"/>
          <w:sz w:val="26"/>
          <w:szCs w:val="26"/>
          <w:shd w:val="clear" w:color="auto" w:fill="FFFFFF"/>
          <w:lang w:val="vi-VN"/>
        </w:rPr>
        <w:t>Hầu như các version mới của ZF ko có nhiều thay đổi trong core nên ta có thể update.</w:t>
      </w:r>
    </w:p>
    <w:p w14:paraId="0BE09F23" w14:textId="77777777" w:rsidR="00B7260B" w:rsidRDefault="00733E54">
      <w:pPr>
        <w:numPr>
          <w:ilvl w:val="0"/>
          <w:numId w:val="13"/>
        </w:numPr>
        <w:spacing w:before="100" w:beforeAutospacing="1" w:after="100" w:afterAutospacing="1" w:line="360" w:lineRule="auto"/>
        <w:ind w:left="1200" w:hanging="400"/>
        <w:jc w:val="both"/>
        <w:rPr>
          <w:rFonts w:ascii="Times New Roman" w:hAnsi="Times New Roman" w:cs="Times New Roman"/>
          <w:sz w:val="26"/>
          <w:szCs w:val="26"/>
        </w:rPr>
      </w:pPr>
      <w:r>
        <w:rPr>
          <w:rFonts w:ascii="Times New Roman" w:hAnsi="Times New Roman" w:cs="Times New Roman"/>
          <w:color w:val="000000"/>
          <w:sz w:val="26"/>
          <w:szCs w:val="26"/>
          <w:shd w:val="clear" w:color="auto" w:fill="FFFFFF"/>
          <w:lang w:val="vi-VN"/>
        </w:rPr>
        <w:t xml:space="preserve">ZF tích hợp được gần như tất cả các thư viện PHP và các CMS khác để sử dụng. </w:t>
      </w:r>
      <w:r>
        <w:rPr>
          <w:rFonts w:ascii="Times New Roman" w:hAnsi="Times New Roman" w:cs="Times New Roman"/>
          <w:color w:val="000000"/>
          <w:sz w:val="26"/>
          <w:szCs w:val="26"/>
          <w:shd w:val="clear" w:color="auto" w:fill="FFFFFF"/>
        </w:rPr>
        <w:t>Ví dụ như Smarty – Pear – FCKEditer – Drupal ..</w:t>
      </w:r>
    </w:p>
    <w:p w14:paraId="4345BFE8" w14:textId="77777777" w:rsidR="00B7260B" w:rsidRDefault="00733E54">
      <w:pPr>
        <w:numPr>
          <w:ilvl w:val="0"/>
          <w:numId w:val="13"/>
        </w:numPr>
        <w:spacing w:before="100" w:beforeAutospacing="1" w:line="360" w:lineRule="auto"/>
        <w:ind w:left="1200" w:hanging="400"/>
        <w:jc w:val="both"/>
        <w:rPr>
          <w:rFonts w:ascii="Times New Roman" w:hAnsi="Times New Roman" w:cs="Times New Roman"/>
          <w:sz w:val="26"/>
          <w:szCs w:val="26"/>
        </w:rPr>
      </w:pPr>
      <w:r>
        <w:rPr>
          <w:rFonts w:ascii="Times New Roman" w:hAnsi="Times New Roman" w:cs="Times New Roman"/>
          <w:color w:val="000000"/>
          <w:sz w:val="26"/>
          <w:szCs w:val="26"/>
          <w:shd w:val="clear" w:color="auto" w:fill="FFFFFF"/>
        </w:rPr>
        <w:t>Các viết của ZF rất thân thiện và đơn giản. Tích hợp những mới nhất của lập trình như: JSON – Search – Syndication – Web Services… ZF được sử dụng trong các dự án lớn và có kế hoạch phát triển dài lâu.</w:t>
      </w:r>
    </w:p>
    <w:p w14:paraId="65DFF7FA" w14:textId="77777777" w:rsidR="00B7260B" w:rsidRDefault="00733E54">
      <w:pPr>
        <w:pStyle w:val="NormalWeb"/>
        <w:shd w:val="clear" w:color="auto" w:fill="FFFFFF"/>
        <w:spacing w:line="360" w:lineRule="auto"/>
        <w:ind w:firstLine="720"/>
        <w:jc w:val="both"/>
        <w:rPr>
          <w:rFonts w:cs="Times New Roman"/>
          <w:color w:val="000000"/>
          <w:szCs w:val="26"/>
        </w:rPr>
      </w:pPr>
      <w:r>
        <w:rPr>
          <w:rStyle w:val="Strong"/>
          <w:rFonts w:cs="Times New Roman"/>
          <w:color w:val="000000"/>
          <w:szCs w:val="26"/>
          <w:shd w:val="clear" w:color="auto" w:fill="FFFFFF"/>
        </w:rPr>
        <w:t>Khuyết điểm</w:t>
      </w:r>
    </w:p>
    <w:p w14:paraId="5C3923B6" w14:textId="77777777" w:rsidR="00B7260B" w:rsidRDefault="00733E54">
      <w:pPr>
        <w:numPr>
          <w:ilvl w:val="0"/>
          <w:numId w:val="14"/>
        </w:numPr>
        <w:spacing w:after="100" w:afterAutospacing="1" w:line="360" w:lineRule="auto"/>
        <w:ind w:left="800" w:hanging="400"/>
        <w:jc w:val="both"/>
        <w:rPr>
          <w:rFonts w:ascii="Times New Roman" w:hAnsi="Times New Roman" w:cs="Times New Roman"/>
          <w:sz w:val="26"/>
          <w:szCs w:val="26"/>
          <w:lang w:val="vi-VN"/>
        </w:rPr>
      </w:pPr>
      <w:r>
        <w:rPr>
          <w:rFonts w:ascii="Times New Roman" w:hAnsi="Times New Roman" w:cs="Times New Roman"/>
          <w:color w:val="000000"/>
          <w:sz w:val="26"/>
          <w:szCs w:val="26"/>
          <w:shd w:val="clear" w:color="auto" w:fill="FFFFFF"/>
          <w:lang w:val="vi-VN"/>
        </w:rPr>
        <w:t>Mất nhiều thời gian để tìm hiểu về thư viện của ZF, khó khăn cho những người mới bắt đầu, không có tài liều chuẩn.</w:t>
      </w:r>
    </w:p>
    <w:p w14:paraId="171BDA8E" w14:textId="52CE3188" w:rsidR="00B7260B" w:rsidRDefault="00733E54">
      <w:pPr>
        <w:numPr>
          <w:ilvl w:val="0"/>
          <w:numId w:val="14"/>
        </w:numPr>
        <w:spacing w:before="240" w:line="360" w:lineRule="auto"/>
        <w:ind w:left="800" w:hanging="400"/>
        <w:jc w:val="both"/>
        <w:rPr>
          <w:rFonts w:ascii="Times New Roman" w:hAnsi="Times New Roman" w:cs="Times New Roman"/>
          <w:color w:val="000000"/>
          <w:sz w:val="26"/>
          <w:szCs w:val="26"/>
          <w:shd w:val="clear" w:color="auto" w:fill="FFFFFF"/>
          <w:lang w:val="vi-VN"/>
        </w:rPr>
      </w:pPr>
      <w:r>
        <w:rPr>
          <w:rFonts w:ascii="Times New Roman" w:hAnsi="Times New Roman" w:cs="Times New Roman"/>
          <w:color w:val="000000"/>
          <w:sz w:val="26"/>
          <w:szCs w:val="26"/>
          <w:shd w:val="clear" w:color="auto" w:fill="FFFFFF"/>
          <w:lang w:val="vi-VN"/>
        </w:rPr>
        <w:t>Một số lớp chưa ổn định, có sự thay đổi, gây khó khăn cho người sử dụng khi cập nhật.</w:t>
      </w:r>
    </w:p>
    <w:p w14:paraId="753F7F29" w14:textId="1FFE4028" w:rsidR="00641BE6" w:rsidRDefault="0054173C" w:rsidP="0054173C">
      <w:pPr>
        <w:rPr>
          <w:rFonts w:ascii="Times New Roman" w:hAnsi="Times New Roman" w:cs="Times New Roman"/>
          <w:color w:val="000000"/>
          <w:sz w:val="26"/>
          <w:szCs w:val="26"/>
          <w:shd w:val="clear" w:color="auto" w:fill="FFFFFF"/>
          <w:lang w:val="vi-VN"/>
        </w:rPr>
      </w:pPr>
      <w:r>
        <w:rPr>
          <w:rFonts w:ascii="Times New Roman" w:hAnsi="Times New Roman" w:cs="Times New Roman"/>
          <w:color w:val="000000"/>
          <w:sz w:val="26"/>
          <w:szCs w:val="26"/>
          <w:shd w:val="clear" w:color="auto" w:fill="FFFFFF"/>
          <w:lang w:val="vi-VN"/>
        </w:rPr>
        <w:br w:type="page"/>
      </w:r>
    </w:p>
    <w:p w14:paraId="229C4078" w14:textId="30E0A84A" w:rsidR="00B7260B" w:rsidRDefault="00733E54" w:rsidP="00641BE6">
      <w:pPr>
        <w:tabs>
          <w:tab w:val="left" w:pos="720"/>
        </w:tabs>
        <w:spacing w:line="360" w:lineRule="auto"/>
        <w:ind w:left="800"/>
        <w:jc w:val="both"/>
        <w:rPr>
          <w:rFonts w:ascii="Times New Roman" w:eastAsia="Open Sans" w:hAnsi="Times New Roman" w:cs="Times New Roman"/>
          <w:b/>
          <w:bCs/>
          <w:color w:val="333333"/>
          <w:sz w:val="26"/>
          <w:szCs w:val="26"/>
          <w:shd w:val="clear" w:color="auto" w:fill="FFFFFF"/>
          <w:lang w:val="vi-VN"/>
        </w:rPr>
      </w:pPr>
      <w:r>
        <w:rPr>
          <w:rFonts w:ascii="Times New Roman" w:eastAsia="Open Sans" w:hAnsi="Times New Roman" w:cs="Times New Roman"/>
          <w:b/>
          <w:bCs/>
          <w:color w:val="333333"/>
          <w:sz w:val="26"/>
          <w:szCs w:val="26"/>
          <w:shd w:val="clear" w:color="auto" w:fill="FFFFFF"/>
          <w:lang w:val="vi-VN"/>
        </w:rPr>
        <w:lastRenderedPageBreak/>
        <w:t>CAKEPHP</w:t>
      </w:r>
    </w:p>
    <w:p w14:paraId="43CEB373" w14:textId="77777777" w:rsidR="000A495A" w:rsidRDefault="00641BE6" w:rsidP="000A495A">
      <w:pPr>
        <w:keepNext/>
        <w:tabs>
          <w:tab w:val="left" w:pos="720"/>
        </w:tabs>
        <w:spacing w:line="360" w:lineRule="auto"/>
        <w:ind w:left="400"/>
        <w:jc w:val="both"/>
      </w:pPr>
      <w:r>
        <w:rPr>
          <w:noProof/>
        </w:rPr>
        <w:drawing>
          <wp:inline distT="0" distB="0" distL="0" distR="0" wp14:anchorId="595FE166" wp14:editId="50E10967">
            <wp:extent cx="4717415" cy="2694432"/>
            <wp:effectExtent l="0" t="0" r="6985" b="0"/>
            <wp:docPr id="13" name="Picture 13" descr="Tutorial] CakePHP framework Instalacion – Programa en Lí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utorial] CakePHP framework Instalacion – Programa en Líne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4737" cy="2698614"/>
                    </a:xfrm>
                    <a:prstGeom prst="rect">
                      <a:avLst/>
                    </a:prstGeom>
                    <a:noFill/>
                    <a:ln>
                      <a:noFill/>
                    </a:ln>
                  </pic:spPr>
                </pic:pic>
              </a:graphicData>
            </a:graphic>
          </wp:inline>
        </w:drawing>
      </w:r>
    </w:p>
    <w:p w14:paraId="16F4EE61" w14:textId="075C27C2" w:rsidR="00E51E8D" w:rsidRDefault="000A495A" w:rsidP="000A495A">
      <w:pPr>
        <w:pStyle w:val="Caption"/>
        <w:jc w:val="center"/>
      </w:pPr>
      <w:bookmarkStart w:id="28" w:name="_Toc160437656"/>
      <w:r>
        <w:t xml:space="preserve">Hình </w:t>
      </w:r>
      <w:r w:rsidR="00F371F8">
        <w:fldChar w:fldCharType="begin"/>
      </w:r>
      <w:r w:rsidR="00F371F8">
        <w:instrText xml:space="preserve"> STYLEREF 1 \s </w:instrText>
      </w:r>
      <w:r w:rsidR="00F371F8">
        <w:fldChar w:fldCharType="separate"/>
      </w:r>
      <w:r w:rsidR="00F93350">
        <w:rPr>
          <w:noProof/>
        </w:rPr>
        <w:t>2</w:t>
      </w:r>
      <w:r w:rsidR="00F371F8">
        <w:fldChar w:fldCharType="end"/>
      </w:r>
      <w:r w:rsidR="00F371F8">
        <w:noBreakHyphen/>
      </w:r>
      <w:r w:rsidR="00F371F8">
        <w:fldChar w:fldCharType="begin"/>
      </w:r>
      <w:r w:rsidR="00F371F8">
        <w:instrText xml:space="preserve"> SEQ Hình \* ARABIC \s 1 </w:instrText>
      </w:r>
      <w:r w:rsidR="00F371F8">
        <w:fldChar w:fldCharType="separate"/>
      </w:r>
      <w:r w:rsidR="00F93350">
        <w:rPr>
          <w:noProof/>
        </w:rPr>
        <w:t>6</w:t>
      </w:r>
      <w:r w:rsidR="00F371F8">
        <w:fldChar w:fldCharType="end"/>
      </w:r>
      <w:r>
        <w:t xml:space="preserve"> </w:t>
      </w:r>
      <w:r w:rsidRPr="004E725C">
        <w:t>Biểu tượng CakePHP</w:t>
      </w:r>
      <w:bookmarkEnd w:id="28"/>
    </w:p>
    <w:p w14:paraId="64C957B4" w14:textId="77777777" w:rsidR="000A495A" w:rsidRPr="000A495A" w:rsidRDefault="000A495A" w:rsidP="000A495A"/>
    <w:p w14:paraId="5F620EFD" w14:textId="77777777" w:rsidR="00B7260B" w:rsidRDefault="00733E54">
      <w:pPr>
        <w:spacing w:line="360" w:lineRule="auto"/>
        <w:ind w:firstLine="720"/>
        <w:jc w:val="both"/>
        <w:rPr>
          <w:rFonts w:ascii="Times New Roman" w:hAnsi="Times New Roman" w:cs="Times New Roman"/>
          <w:color w:val="000000"/>
          <w:sz w:val="26"/>
          <w:szCs w:val="26"/>
          <w:shd w:val="clear" w:color="auto" w:fill="FFFFFF"/>
          <w:lang w:val="vi-VN"/>
        </w:rPr>
      </w:pPr>
      <w:r>
        <w:rPr>
          <w:rFonts w:ascii="Times New Roman" w:hAnsi="Times New Roman" w:cs="Times New Roman"/>
          <w:color w:val="000000"/>
          <w:sz w:val="26"/>
          <w:szCs w:val="26"/>
          <w:shd w:val="clear" w:color="auto" w:fill="FFFFFF"/>
          <w:lang w:val="vi-VN"/>
        </w:rPr>
        <w:t>CakePHP là 1 PHP framework, được viết theo chuẩn mô hình MVC dựa theo mô hình của Ruby on Rails.</w:t>
      </w:r>
    </w:p>
    <w:p w14:paraId="4FE5E01E" w14:textId="77777777" w:rsidR="00B7260B" w:rsidRDefault="00733E54">
      <w:pPr>
        <w:spacing w:line="360" w:lineRule="auto"/>
        <w:ind w:firstLine="720"/>
        <w:jc w:val="both"/>
        <w:rPr>
          <w:rFonts w:ascii="Times New Roman" w:hAnsi="Times New Roman" w:cs="Times New Roman"/>
          <w:color w:val="000000"/>
          <w:sz w:val="26"/>
          <w:szCs w:val="26"/>
        </w:rPr>
      </w:pPr>
      <w:r>
        <w:rPr>
          <w:rFonts w:ascii="Times New Roman" w:hAnsi="Times New Roman" w:cs="Times New Roman"/>
          <w:color w:val="000000"/>
          <w:sz w:val="26"/>
          <w:szCs w:val="26"/>
          <w:shd w:val="clear" w:color="auto" w:fill="FFFFFF"/>
        </w:rPr>
        <w:t>CakePHP sử dụng các chuẩn mới nhất để xây dựng như software engineering concepts và software design patterns, ví dụ như : Convention over configuration, Model-View-Controller, Active Record, Association Data Mapping, và Front Controller.</w:t>
      </w:r>
    </w:p>
    <w:p w14:paraId="40D3C16E" w14:textId="77777777" w:rsidR="00B7260B" w:rsidRDefault="00733E54">
      <w:pPr>
        <w:pStyle w:val="NormalWeb"/>
        <w:shd w:val="clear" w:color="auto" w:fill="FFFFFF"/>
        <w:spacing w:line="360" w:lineRule="auto"/>
        <w:ind w:firstLine="720"/>
        <w:jc w:val="both"/>
        <w:rPr>
          <w:rFonts w:cs="Times New Roman"/>
          <w:color w:val="000000"/>
          <w:szCs w:val="26"/>
        </w:rPr>
      </w:pPr>
      <w:r>
        <w:rPr>
          <w:rFonts w:cs="Times New Roman"/>
          <w:color w:val="000000"/>
          <w:szCs w:val="26"/>
          <w:shd w:val="clear" w:color="auto" w:fill="FFFFFF"/>
        </w:rPr>
        <w:t>CakePHP được biết đến vào tháng 4 năm 2005, khi một lập trình viên người Ba Lan Michal Tatarynowicz đã viết một phiên bản tối thiểu của một khung ứng dụng dựa trên PHP, Ông đã xuất bản nó theo khuôn khổ theo giấy phép MIT, và phát hành nó lên mạng để các cộng đồng trực tuyến của các nhà phát triển có thể sử dụng. Trong tháng 12 năm 2005, L. Masters và GJ Woodworth thành lập công ty phần mềm Cake Foundation để thúc đẩy việc phát triển liên quan đến CakePHP. Sau hơn một năm kể từ khi nó suất hiện thì phiên bản 1.0 được phát hành vào tháng 5 năm 2006.</w:t>
      </w:r>
    </w:p>
    <w:p w14:paraId="16B06D55" w14:textId="77777777" w:rsidR="00B7260B" w:rsidRDefault="00733E54">
      <w:pPr>
        <w:pStyle w:val="NormalWeb"/>
        <w:shd w:val="clear" w:color="auto" w:fill="FFFFFF"/>
        <w:spacing w:line="360" w:lineRule="auto"/>
        <w:ind w:firstLine="720"/>
        <w:jc w:val="both"/>
        <w:rPr>
          <w:rFonts w:cs="Times New Roman"/>
          <w:szCs w:val="26"/>
        </w:rPr>
      </w:pPr>
      <w:r>
        <w:rPr>
          <w:rFonts w:cs="Times New Roman"/>
          <w:color w:val="000000"/>
          <w:szCs w:val="26"/>
          <w:shd w:val="clear" w:color="auto" w:fill="FFFFFF"/>
        </w:rPr>
        <w:t>CakePHP là một framework mạnh mẽ nó hỗ trợ cho các programmer tạo ra các web applications 1 cách dễ dàng và tiện lợi hơn, phát triển nhưng dự án lớn dựa trên công nghệ điện toán đám mây.</w:t>
      </w:r>
    </w:p>
    <w:p w14:paraId="4F22C4FD" w14:textId="68A87F47" w:rsidR="0054173C" w:rsidRDefault="00733E54">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ab/>
      </w:r>
    </w:p>
    <w:p w14:paraId="75CA3036" w14:textId="42C2F318" w:rsidR="00641BE6" w:rsidRDefault="0054173C" w:rsidP="0054173C">
      <w:pPr>
        <w:rPr>
          <w:rFonts w:ascii="Times New Roman" w:hAnsi="Times New Roman" w:cs="Times New Roman"/>
          <w:b/>
          <w:bCs/>
          <w:sz w:val="26"/>
          <w:szCs w:val="26"/>
        </w:rPr>
      </w:pPr>
      <w:r>
        <w:rPr>
          <w:rFonts w:ascii="Times New Roman" w:hAnsi="Times New Roman" w:cs="Times New Roman"/>
          <w:b/>
          <w:bCs/>
          <w:sz w:val="26"/>
          <w:szCs w:val="26"/>
        </w:rPr>
        <w:br w:type="page"/>
      </w:r>
    </w:p>
    <w:p w14:paraId="095F1D97" w14:textId="5C80AABC" w:rsidR="00B7260B" w:rsidRDefault="00733E54" w:rsidP="00641BE6">
      <w:pPr>
        <w:spacing w:line="360" w:lineRule="auto"/>
        <w:ind w:firstLine="720"/>
        <w:jc w:val="both"/>
        <w:rPr>
          <w:rFonts w:ascii="Times New Roman" w:hAnsi="Times New Roman" w:cs="Times New Roman"/>
          <w:b/>
          <w:bCs/>
          <w:sz w:val="26"/>
          <w:szCs w:val="26"/>
        </w:rPr>
      </w:pPr>
      <w:r>
        <w:rPr>
          <w:rFonts w:ascii="Times New Roman" w:hAnsi="Times New Roman" w:cs="Times New Roman"/>
          <w:b/>
          <w:bCs/>
          <w:sz w:val="26"/>
          <w:szCs w:val="26"/>
        </w:rPr>
        <w:lastRenderedPageBreak/>
        <w:t>SYMFONY</w:t>
      </w:r>
    </w:p>
    <w:p w14:paraId="3C756E53" w14:textId="77777777" w:rsidR="000A495A" w:rsidRDefault="00641BE6" w:rsidP="000A495A">
      <w:pPr>
        <w:keepNext/>
        <w:spacing w:line="360" w:lineRule="auto"/>
        <w:jc w:val="both"/>
      </w:pPr>
      <w:r>
        <w:rPr>
          <w:noProof/>
        </w:rPr>
        <w:drawing>
          <wp:inline distT="0" distB="0" distL="0" distR="0" wp14:anchorId="6C222A8E" wp14:editId="6E6E0D31">
            <wp:extent cx="5580380" cy="293814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2938145"/>
                    </a:xfrm>
                    <a:prstGeom prst="rect">
                      <a:avLst/>
                    </a:prstGeom>
                    <a:noFill/>
                    <a:ln>
                      <a:noFill/>
                    </a:ln>
                  </pic:spPr>
                </pic:pic>
              </a:graphicData>
            </a:graphic>
          </wp:inline>
        </w:drawing>
      </w:r>
    </w:p>
    <w:p w14:paraId="00B8DCAD" w14:textId="18F724AC" w:rsidR="00E51E8D" w:rsidRDefault="000A495A" w:rsidP="000A495A">
      <w:pPr>
        <w:pStyle w:val="Caption"/>
        <w:jc w:val="center"/>
      </w:pPr>
      <w:bookmarkStart w:id="29" w:name="_Toc160437657"/>
      <w:r>
        <w:t xml:space="preserve">Hình </w:t>
      </w:r>
      <w:r w:rsidR="00F371F8">
        <w:fldChar w:fldCharType="begin"/>
      </w:r>
      <w:r w:rsidR="00F371F8">
        <w:instrText xml:space="preserve"> STYLEREF 1 \s </w:instrText>
      </w:r>
      <w:r w:rsidR="00F371F8">
        <w:fldChar w:fldCharType="separate"/>
      </w:r>
      <w:r w:rsidR="00F93350">
        <w:rPr>
          <w:noProof/>
        </w:rPr>
        <w:t>2</w:t>
      </w:r>
      <w:r w:rsidR="00F371F8">
        <w:fldChar w:fldCharType="end"/>
      </w:r>
      <w:r w:rsidR="00F371F8">
        <w:noBreakHyphen/>
      </w:r>
      <w:r w:rsidR="00F371F8">
        <w:fldChar w:fldCharType="begin"/>
      </w:r>
      <w:r w:rsidR="00F371F8">
        <w:instrText xml:space="preserve"> SEQ Hình \* ARABIC \s 1 </w:instrText>
      </w:r>
      <w:r w:rsidR="00F371F8">
        <w:fldChar w:fldCharType="separate"/>
      </w:r>
      <w:r w:rsidR="00F93350">
        <w:rPr>
          <w:noProof/>
        </w:rPr>
        <w:t>7</w:t>
      </w:r>
      <w:r w:rsidR="00F371F8">
        <w:fldChar w:fldCharType="end"/>
      </w:r>
      <w:r>
        <w:t xml:space="preserve"> </w:t>
      </w:r>
      <w:r w:rsidRPr="00B54DD9">
        <w:t>Biểu tượng CakePHP</w:t>
      </w:r>
      <w:bookmarkEnd w:id="29"/>
    </w:p>
    <w:p w14:paraId="3789F5D9" w14:textId="77777777" w:rsidR="00207328" w:rsidRPr="00207328" w:rsidRDefault="00207328" w:rsidP="00207328"/>
    <w:p w14:paraId="20FED6D1" w14:textId="77777777" w:rsidR="00B7260B" w:rsidRDefault="00733E54">
      <w:pPr>
        <w:pStyle w:val="NormalWeb"/>
        <w:shd w:val="clear" w:color="auto" w:fill="FFFFFF"/>
        <w:spacing w:line="360" w:lineRule="auto"/>
        <w:ind w:firstLine="720"/>
        <w:jc w:val="both"/>
        <w:rPr>
          <w:rFonts w:cs="Times New Roman"/>
          <w:color w:val="000000"/>
          <w:szCs w:val="26"/>
        </w:rPr>
      </w:pPr>
      <w:r>
        <w:rPr>
          <w:rFonts w:cs="Times New Roman"/>
          <w:color w:val="000000"/>
          <w:szCs w:val="26"/>
          <w:shd w:val="clear" w:color="auto" w:fill="FFFFFF"/>
        </w:rPr>
        <w:t>Ra mắt và năm 2005, là một framework mạnh mẽ, Symfony là sự kết hợp giữa tính vững bền của PHP, sự tự do của Open Soure với đặc tính dễ bảo trì của một mã lập trình được thiết kế theo mô hình MVC (Model-View-Controller).</w:t>
      </w:r>
    </w:p>
    <w:p w14:paraId="6B83C2CD" w14:textId="77777777" w:rsidR="00B7260B" w:rsidRDefault="00733E54">
      <w:pPr>
        <w:pStyle w:val="NormalWeb"/>
        <w:shd w:val="clear" w:color="auto" w:fill="FFFFFF"/>
        <w:spacing w:line="360" w:lineRule="auto"/>
        <w:jc w:val="both"/>
        <w:rPr>
          <w:rFonts w:cs="Times New Roman"/>
          <w:color w:val="000000"/>
          <w:szCs w:val="26"/>
        </w:rPr>
      </w:pPr>
      <w:r>
        <w:rPr>
          <w:rFonts w:cs="Times New Roman"/>
          <w:color w:val="000000"/>
          <w:szCs w:val="26"/>
          <w:shd w:val="clear" w:color="auto" w:fill="FFFFFF"/>
        </w:rPr>
        <w:t>Symfony là một framework Open Source viết bằng ngôn ngữ lập trình PHP5. Symfony giúp phát triển ứng dụng web thiết kế theo yêu cầu. Một cộng đồng rộng lớn các lập trình viên đảm bảo về khả năng phát triển, tính linh động, tự do và tiết kiệm chi phí cho các dự án được phát triển với Symfony, đây cũng là những đặc tính mà Sutunam luôn chú trọng đưa vào các giải pháp Open Source của mình. Trên hết, cùng với Drupal, phpBB và ezPublish, Symfony2 hiện đang là một trong những phiên bản hệ thống quản trị nội dung (CMS) mới nhất được viết bằng PHP.</w:t>
      </w:r>
    </w:p>
    <w:p w14:paraId="6231B4C5" w14:textId="77777777" w:rsidR="00B7260B" w:rsidRDefault="00733E54">
      <w:pPr>
        <w:pStyle w:val="Heading2"/>
        <w:numPr>
          <w:ilvl w:val="1"/>
          <w:numId w:val="0"/>
        </w:numPr>
        <w:spacing w:before="0" w:after="0" w:line="360" w:lineRule="auto"/>
        <w:jc w:val="both"/>
        <w:rPr>
          <w:rFonts w:ascii="Times New Roman" w:hAnsi="Times New Roman" w:cs="Times New Roman"/>
          <w:color w:val="000000" w:themeColor="text1"/>
          <w:sz w:val="26"/>
          <w:szCs w:val="26"/>
        </w:rPr>
      </w:pPr>
      <w:bookmarkStart w:id="30" w:name="_Toc126504818"/>
      <w:bookmarkStart w:id="31" w:name="_Toc160437829"/>
      <w:r>
        <w:rPr>
          <w:rFonts w:ascii="Times New Roman" w:hAnsi="Times New Roman" w:cs="Times New Roman"/>
          <w:color w:val="000000" w:themeColor="text1"/>
          <w:sz w:val="26"/>
          <w:szCs w:val="26"/>
          <w:lang w:val="vi-VN"/>
        </w:rPr>
        <w:lastRenderedPageBreak/>
        <w:t xml:space="preserve">2.2 </w:t>
      </w:r>
      <w:r>
        <w:rPr>
          <w:rFonts w:ascii="Times New Roman" w:hAnsi="Times New Roman" w:cs="Times New Roman"/>
          <w:color w:val="000000" w:themeColor="text1"/>
          <w:sz w:val="26"/>
          <w:szCs w:val="26"/>
        </w:rPr>
        <w:t>Tìm hiểu Laravel Famework</w:t>
      </w:r>
      <w:bookmarkEnd w:id="30"/>
      <w:bookmarkEnd w:id="31"/>
    </w:p>
    <w:p w14:paraId="27F0C2BC" w14:textId="7F21D86F" w:rsidR="00B7260B" w:rsidRDefault="00733E54">
      <w:pPr>
        <w:pStyle w:val="Heading3"/>
        <w:numPr>
          <w:ilvl w:val="2"/>
          <w:numId w:val="0"/>
        </w:numPr>
        <w:spacing w:before="0" w:after="0" w:line="360" w:lineRule="auto"/>
        <w:jc w:val="both"/>
        <w:rPr>
          <w:rFonts w:ascii="Times New Roman" w:hAnsi="Times New Roman" w:cs="Times New Roman"/>
          <w:sz w:val="26"/>
          <w:szCs w:val="26"/>
        </w:rPr>
      </w:pPr>
      <w:bookmarkStart w:id="32" w:name="_Toc126504819"/>
      <w:bookmarkStart w:id="33" w:name="_Toc160437830"/>
      <w:r>
        <w:rPr>
          <w:rFonts w:ascii="Times New Roman" w:hAnsi="Times New Roman" w:cs="Times New Roman"/>
          <w:sz w:val="26"/>
          <w:szCs w:val="26"/>
          <w:lang w:val="vi-VN"/>
        </w:rPr>
        <w:t>2</w:t>
      </w:r>
      <w:r>
        <w:rPr>
          <w:rFonts w:ascii="Times New Roman" w:hAnsi="Times New Roman" w:cs="Times New Roman"/>
          <w:sz w:val="26"/>
          <w:szCs w:val="26"/>
        </w:rPr>
        <w:t>.2.1 Giới thiệu</w:t>
      </w:r>
      <w:bookmarkEnd w:id="32"/>
      <w:bookmarkEnd w:id="33"/>
    </w:p>
    <w:p w14:paraId="1A5CFB5D" w14:textId="77777777" w:rsidR="000A495A" w:rsidRDefault="00641BE6" w:rsidP="000A495A">
      <w:pPr>
        <w:keepNext/>
      </w:pPr>
      <w:r>
        <w:rPr>
          <w:noProof/>
        </w:rPr>
        <w:drawing>
          <wp:inline distT="0" distB="0" distL="0" distR="0" wp14:anchorId="282A194E" wp14:editId="745B3D3C">
            <wp:extent cx="5437505" cy="2805546"/>
            <wp:effectExtent l="0" t="0" r="0" b="0"/>
            <wp:docPr id="3" name="Picture 3" descr="laravel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ravel framewor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8947" cy="2821769"/>
                    </a:xfrm>
                    <a:prstGeom prst="rect">
                      <a:avLst/>
                    </a:prstGeom>
                    <a:noFill/>
                    <a:ln>
                      <a:noFill/>
                    </a:ln>
                  </pic:spPr>
                </pic:pic>
              </a:graphicData>
            </a:graphic>
          </wp:inline>
        </w:drawing>
      </w:r>
    </w:p>
    <w:p w14:paraId="5AE15342" w14:textId="7D2853C2" w:rsidR="00E51E8D" w:rsidRDefault="000A495A" w:rsidP="000A495A">
      <w:pPr>
        <w:pStyle w:val="Caption"/>
        <w:jc w:val="center"/>
      </w:pPr>
      <w:bookmarkStart w:id="34" w:name="_Toc160437658"/>
      <w:r>
        <w:t xml:space="preserve">Hình </w:t>
      </w:r>
      <w:r w:rsidR="00F371F8">
        <w:fldChar w:fldCharType="begin"/>
      </w:r>
      <w:r w:rsidR="00F371F8">
        <w:instrText xml:space="preserve"> STYLEREF 1 \s </w:instrText>
      </w:r>
      <w:r w:rsidR="00F371F8">
        <w:fldChar w:fldCharType="separate"/>
      </w:r>
      <w:r w:rsidR="00F93350">
        <w:rPr>
          <w:noProof/>
        </w:rPr>
        <w:t>2</w:t>
      </w:r>
      <w:r w:rsidR="00F371F8">
        <w:fldChar w:fldCharType="end"/>
      </w:r>
      <w:r w:rsidR="00F371F8">
        <w:noBreakHyphen/>
      </w:r>
      <w:r w:rsidR="00F371F8">
        <w:fldChar w:fldCharType="begin"/>
      </w:r>
      <w:r w:rsidR="00F371F8">
        <w:instrText xml:space="preserve"> SEQ Hình \* ARABIC \s 1 </w:instrText>
      </w:r>
      <w:r w:rsidR="00F371F8">
        <w:fldChar w:fldCharType="separate"/>
      </w:r>
      <w:r w:rsidR="00F93350">
        <w:rPr>
          <w:noProof/>
        </w:rPr>
        <w:t>8</w:t>
      </w:r>
      <w:r w:rsidR="00F371F8">
        <w:fldChar w:fldCharType="end"/>
      </w:r>
      <w:r>
        <w:t xml:space="preserve"> </w:t>
      </w:r>
      <w:r w:rsidRPr="00F17A75">
        <w:t>Biểu</w:t>
      </w:r>
      <w:r>
        <w:t xml:space="preserve"> tượng</w:t>
      </w:r>
      <w:r w:rsidRPr="00F17A75">
        <w:t xml:space="preserve"> Laravel Famework</w:t>
      </w:r>
      <w:bookmarkEnd w:id="34"/>
    </w:p>
    <w:p w14:paraId="56BF1FB4" w14:textId="77777777" w:rsidR="00207328" w:rsidRPr="00207328" w:rsidRDefault="00207328" w:rsidP="00207328"/>
    <w:p w14:paraId="5A6B5F9E" w14:textId="06E0A97B" w:rsidR="00B7260B" w:rsidRDefault="00733E54">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Laravel là một PHP framework mã nguồn mở và miễn phí, được phát triển bởi Taylor Otwell và nhắm vào mục tiêu hỗ trợ phát triển các ứng dụng web theo kiếm trúc model-view-controller (MVC). Các tính năng nổi bật của Laravel bao gồm cú pháp dễ hiểu – rõ ràng , một hệ thống đóng gói mô-đun và quản lý các gói phụ thuộc, nhiều cách khác nhau để truy cập vào các cơ sở dữ liệu quan hệ, nhiều tiện ích khác nhau hỗ trợ việc phát triển khai vào bảo trì ứng dụng.7 Vào khoảng tháng 3 năm 2015, các lập trình viên đã có một cuộc bình chọn PHP framework phổ biến nhất, Laravel đã giành được vị trí quán quân cho PHP framework phổ biến nhất vào năm 2015, theo sau các lần như Symfony2, Nette, CodeIgniter, Yii2 vào một số khác. Trước đó, tháng 8 năm 2014, Laravel đã trở thành dự án PHP phổ biến nhất và được theo dõi nhiều nhấ trên Github. Laravel được phát hành theo giấy phép MIT, với mã nguồn được lưu trữ tại Github </w:t>
      </w:r>
      <w:r w:rsidR="001933B5">
        <w:rPr>
          <w:rFonts w:ascii="Times New Roman" w:hAnsi="Times New Roman" w:cs="Times New Roman"/>
          <w:sz w:val="26"/>
          <w:szCs w:val="26"/>
        </w:rPr>
        <w:t>.</w:t>
      </w:r>
    </w:p>
    <w:p w14:paraId="1F8666A3" w14:textId="77777777" w:rsidR="00F0217B" w:rsidRDefault="00F0217B" w:rsidP="000965AE">
      <w:pPr>
        <w:pStyle w:val="Heading3"/>
        <w:numPr>
          <w:ilvl w:val="2"/>
          <w:numId w:val="0"/>
        </w:numPr>
        <w:spacing w:before="0" w:after="0" w:line="360" w:lineRule="auto"/>
        <w:jc w:val="both"/>
        <w:rPr>
          <w:rFonts w:ascii="Times New Roman" w:hAnsi="Times New Roman" w:cs="Times New Roman"/>
          <w:sz w:val="26"/>
          <w:szCs w:val="26"/>
        </w:rPr>
      </w:pPr>
      <w:bookmarkStart w:id="35" w:name="_Toc126504820"/>
      <w:bookmarkStart w:id="36" w:name="_Toc160437831"/>
      <w:r>
        <w:rPr>
          <w:rFonts w:ascii="Times New Roman" w:hAnsi="Times New Roman" w:cs="Times New Roman"/>
          <w:sz w:val="26"/>
          <w:szCs w:val="26"/>
          <w:lang w:val="vi-VN"/>
        </w:rPr>
        <w:t>2.2.2 Lịch s</w:t>
      </w:r>
      <w:r>
        <w:rPr>
          <w:rFonts w:ascii="Times New Roman" w:hAnsi="Times New Roman" w:cs="Times New Roman"/>
          <w:sz w:val="26"/>
          <w:szCs w:val="26"/>
        </w:rPr>
        <w:t>ử</w:t>
      </w:r>
      <w:bookmarkEnd w:id="35"/>
      <w:bookmarkEnd w:id="36"/>
    </w:p>
    <w:p w14:paraId="021C4613" w14:textId="77777777" w:rsidR="00F0217B" w:rsidRDefault="00F0217B" w:rsidP="00F0217B">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Laravel được Taylor Otwell tạo ra như một giải pháp thay thế cho CodeIgniter, cung cấp nhiều tính năng quan trọng hơn như xác thực và phân quyền. Tôi chắc chắn không về điều này, nhưng có thể Taylor vốn là một nhà phát triển .NET khi bắt đầu có nhu cầu làm việc với PHP khoảng những năm 2010-2011, đã chọn CodeIgniter khi đó là một ngôi sao mới nổi, thậm chí chí đè bẹp cả Symfony gạo cữu. Taylor nhanh chóng </w:t>
      </w:r>
      <w:r>
        <w:rPr>
          <w:rFonts w:ascii="Times New Roman" w:hAnsi="Times New Roman" w:cs="Times New Roman"/>
          <w:sz w:val="26"/>
          <w:szCs w:val="26"/>
        </w:rPr>
        <w:lastRenderedPageBreak/>
        <w:t>nhận ra những điểm còn thiếu ở CodeIgniter, với tài năng và kiến thức xuất sắc về mẫu thiết kế của mình, Taylor quyết định tự mình tạo ra một khung sao cho thật đơn giản, dễ hiểu, hỗ trợ lập trình viên hiện thực hóa ý tưởng một cách nhanh nhất bằng nhiều tính năng hỗ trợ như Eloquent ORM mạnh mẽ, xác thực đơn giản, phân tích hiệu quả, và hơn thế nữa.</w:t>
      </w:r>
    </w:p>
    <w:p w14:paraId="2D4F392B" w14:textId="78D38955" w:rsidR="00A674E7" w:rsidRPr="00A674E7" w:rsidRDefault="00A674E7" w:rsidP="000965AE">
      <w:pPr>
        <w:pStyle w:val="Heading3"/>
        <w:numPr>
          <w:ilvl w:val="2"/>
          <w:numId w:val="0"/>
        </w:numPr>
        <w:spacing w:before="0" w:after="0" w:line="360" w:lineRule="auto"/>
        <w:jc w:val="both"/>
        <w:rPr>
          <w:rFonts w:ascii="Times New Roman" w:hAnsi="Times New Roman" w:cs="Times New Roman"/>
          <w:sz w:val="26"/>
          <w:szCs w:val="26"/>
        </w:rPr>
      </w:pPr>
      <w:bookmarkStart w:id="37" w:name="_Toc160437832"/>
      <w:r>
        <w:rPr>
          <w:rFonts w:ascii="Times New Roman" w:hAnsi="Times New Roman" w:cs="Times New Roman"/>
          <w:sz w:val="26"/>
          <w:szCs w:val="26"/>
          <w:lang w:val="vi-VN"/>
        </w:rPr>
        <w:t>2.2.</w:t>
      </w:r>
      <w:r w:rsidRPr="00A674E7">
        <w:rPr>
          <w:rFonts w:ascii="Times New Roman" w:hAnsi="Times New Roman" w:cs="Times New Roman"/>
          <w:sz w:val="26"/>
          <w:szCs w:val="26"/>
          <w:lang w:val="vi-VN"/>
        </w:rPr>
        <w:t>3 Y</w:t>
      </w:r>
      <w:r>
        <w:rPr>
          <w:rFonts w:ascii="Times New Roman" w:hAnsi="Times New Roman" w:cs="Times New Roman"/>
          <w:sz w:val="26"/>
          <w:szCs w:val="26"/>
        </w:rPr>
        <w:t>êu cầu</w:t>
      </w:r>
      <w:bookmarkEnd w:id="37"/>
    </w:p>
    <w:p w14:paraId="4267DC03" w14:textId="384AEC12" w:rsidR="00B7260B" w:rsidRPr="00A674E7" w:rsidRDefault="00733E54">
      <w:pPr>
        <w:spacing w:line="360" w:lineRule="auto"/>
        <w:ind w:firstLine="720"/>
        <w:rPr>
          <w:rFonts w:ascii="Times New Roman" w:hAnsi="Times New Roman" w:cs="Times New Roman"/>
          <w:sz w:val="26"/>
          <w:szCs w:val="26"/>
          <w:lang w:val="vi-VN"/>
        </w:rPr>
      </w:pPr>
      <w:r w:rsidRPr="00A674E7">
        <w:rPr>
          <w:rFonts w:ascii="Times New Roman" w:hAnsi="Times New Roman" w:cs="Times New Roman"/>
          <w:sz w:val="26"/>
          <w:szCs w:val="26"/>
          <w:lang w:val="vi-VN"/>
        </w:rPr>
        <w:t>Để có thể chạy được ứng dụng trên nền tảng Laravel Famework, Website phải hỗ trợ PHP từ 5.6.4 trở lên.</w:t>
      </w:r>
    </w:p>
    <w:p w14:paraId="257038A2" w14:textId="77777777" w:rsidR="00B7260B" w:rsidRPr="00E51E8D" w:rsidRDefault="00733E54">
      <w:pPr>
        <w:spacing w:line="360" w:lineRule="auto"/>
        <w:ind w:firstLine="720"/>
        <w:rPr>
          <w:rFonts w:ascii="Times New Roman" w:hAnsi="Times New Roman" w:cs="Times New Roman"/>
          <w:sz w:val="26"/>
          <w:szCs w:val="26"/>
          <w:lang w:val="vi-VN"/>
        </w:rPr>
      </w:pPr>
      <w:r w:rsidRPr="00E51E8D">
        <w:rPr>
          <w:rFonts w:ascii="Times New Roman" w:hAnsi="Times New Roman" w:cs="Times New Roman"/>
          <w:sz w:val="26"/>
          <w:szCs w:val="26"/>
          <w:lang w:val="vi-VN"/>
        </w:rPr>
        <w:t>Cày đặc Composer giúp điều khiển thư viện trong Laravel, cấu hình một số tự động hơn, nhanh hơn, tiện lợi hơn rất nhiều so với cách thủ công.</w:t>
      </w:r>
    </w:p>
    <w:p w14:paraId="5D3954A6" w14:textId="77777777" w:rsidR="00B7260B" w:rsidRPr="00E51E8D" w:rsidRDefault="00733E54">
      <w:pPr>
        <w:spacing w:line="360" w:lineRule="auto"/>
        <w:ind w:firstLine="720"/>
        <w:rPr>
          <w:rFonts w:ascii="Times New Roman" w:hAnsi="Times New Roman" w:cs="Times New Roman"/>
          <w:sz w:val="26"/>
          <w:szCs w:val="26"/>
          <w:lang w:val="vi-VN"/>
        </w:rPr>
      </w:pPr>
      <w:r w:rsidRPr="00E51E8D">
        <w:rPr>
          <w:rFonts w:ascii="Times New Roman" w:hAnsi="Times New Roman" w:cs="Times New Roman"/>
          <w:sz w:val="26"/>
          <w:szCs w:val="26"/>
          <w:lang w:val="vi-VN"/>
        </w:rPr>
        <w:t>Muốn xây dựng ứng dụng Laravel thì lập trình viên cần hiểu biết sâu về PHP mô hình MCV để có thể sử dụng một cách tốt nhất.</w:t>
      </w:r>
    </w:p>
    <w:p w14:paraId="5BB7285E" w14:textId="277F6F4E" w:rsidR="00A674E7" w:rsidRPr="00E51E8D" w:rsidRDefault="00A674E7" w:rsidP="000965AE">
      <w:pPr>
        <w:pStyle w:val="Heading3"/>
        <w:numPr>
          <w:ilvl w:val="2"/>
          <w:numId w:val="0"/>
        </w:numPr>
        <w:spacing w:before="0" w:after="0" w:line="360" w:lineRule="auto"/>
        <w:jc w:val="both"/>
        <w:rPr>
          <w:rFonts w:ascii="Times New Roman" w:hAnsi="Times New Roman" w:cs="Times New Roman"/>
          <w:sz w:val="26"/>
          <w:szCs w:val="26"/>
          <w:lang w:val="vi-VN"/>
        </w:rPr>
      </w:pPr>
      <w:bookmarkStart w:id="38" w:name="_Toc160437833"/>
      <w:r>
        <w:rPr>
          <w:rFonts w:ascii="Times New Roman" w:hAnsi="Times New Roman" w:cs="Times New Roman"/>
          <w:sz w:val="26"/>
          <w:szCs w:val="26"/>
          <w:lang w:val="vi-VN"/>
        </w:rPr>
        <w:t>2.2.</w:t>
      </w:r>
      <w:r w:rsidRPr="00E51E8D">
        <w:rPr>
          <w:rFonts w:ascii="Times New Roman" w:hAnsi="Times New Roman" w:cs="Times New Roman"/>
          <w:sz w:val="26"/>
          <w:szCs w:val="26"/>
          <w:lang w:val="vi-VN"/>
        </w:rPr>
        <w:t>4</w:t>
      </w:r>
      <w:r>
        <w:rPr>
          <w:rFonts w:ascii="Times New Roman" w:hAnsi="Times New Roman" w:cs="Times New Roman"/>
          <w:sz w:val="26"/>
          <w:szCs w:val="26"/>
          <w:lang w:val="vi-VN"/>
        </w:rPr>
        <w:t xml:space="preserve"> </w:t>
      </w:r>
      <w:r w:rsidRPr="00E51E8D">
        <w:rPr>
          <w:rFonts w:ascii="Times New Roman" w:hAnsi="Times New Roman" w:cs="Times New Roman"/>
          <w:sz w:val="26"/>
          <w:szCs w:val="26"/>
          <w:lang w:val="vi-VN"/>
        </w:rPr>
        <w:t>Tính năng</w:t>
      </w:r>
      <w:bookmarkEnd w:id="38"/>
    </w:p>
    <w:p w14:paraId="44D10770" w14:textId="0210DB3B" w:rsidR="00B7260B" w:rsidRPr="00E51E8D" w:rsidRDefault="00733E54">
      <w:pPr>
        <w:spacing w:line="360" w:lineRule="auto"/>
        <w:ind w:firstLine="720"/>
        <w:rPr>
          <w:rFonts w:ascii="Times New Roman" w:hAnsi="Times New Roman" w:cs="Times New Roman"/>
          <w:sz w:val="26"/>
          <w:szCs w:val="26"/>
          <w:lang w:val="vi-VN"/>
        </w:rPr>
      </w:pPr>
      <w:r w:rsidRPr="00E51E8D">
        <w:rPr>
          <w:rFonts w:ascii="Times New Roman" w:hAnsi="Times New Roman" w:cs="Times New Roman"/>
          <w:sz w:val="26"/>
          <w:szCs w:val="26"/>
          <w:lang w:val="vi-VN"/>
        </w:rPr>
        <w:t>Laravel Framework sở hữu một hệ sinh thái lớn bao gồm các tính năng như: instant deployment, routing, ORM, DB query, Routing, Templating…</w:t>
      </w:r>
    </w:p>
    <w:p w14:paraId="22172D87" w14:textId="77777777" w:rsidR="00B7260B" w:rsidRDefault="00733E54">
      <w:pPr>
        <w:spacing w:line="360" w:lineRule="auto"/>
        <w:ind w:firstLine="720"/>
        <w:rPr>
          <w:rFonts w:ascii="Times New Roman" w:hAnsi="Times New Roman" w:cs="Times New Roman"/>
          <w:sz w:val="26"/>
          <w:szCs w:val="26"/>
          <w:lang w:val="vi-VN"/>
        </w:rPr>
      </w:pPr>
      <w:r>
        <w:rPr>
          <w:rFonts w:ascii="Times New Roman" w:hAnsi="Times New Roman" w:cs="Times New Roman"/>
          <w:sz w:val="26"/>
          <w:szCs w:val="26"/>
          <w:lang w:val="vi-VN"/>
        </w:rPr>
        <w:t>Ứng dụng của bạn sẽ hoàn toàn an toàn khi sử dụng Framework Laravel. Kỹ thuật ORM của Laravel sử dụng PDO, chống chèn SOL. Ngoài ra, tính năng bảo vệ crsf của Laravel giúp ngăn chặn giả mạo từ yêu cầu trang chéo. Đó là cú pháp tự động thoát bất kỳ HTML nào đang được truyền qua các tham số xem, để ngăn chặn kịch bản chéo trên trang web.</w:t>
      </w:r>
    </w:p>
    <w:p w14:paraId="6E3A65B6" w14:textId="77777777" w:rsidR="00B7260B" w:rsidRDefault="00733E54" w:rsidP="000965AE">
      <w:pPr>
        <w:pStyle w:val="Heading3"/>
        <w:numPr>
          <w:ilvl w:val="2"/>
          <w:numId w:val="0"/>
        </w:numPr>
        <w:spacing w:before="0" w:after="0" w:line="360" w:lineRule="auto"/>
        <w:jc w:val="both"/>
        <w:rPr>
          <w:rFonts w:ascii="Times New Roman" w:hAnsi="Times New Roman" w:cs="Times New Roman"/>
          <w:sz w:val="26"/>
          <w:szCs w:val="26"/>
          <w:lang w:val="vi-VN"/>
        </w:rPr>
      </w:pPr>
      <w:bookmarkStart w:id="39" w:name="_Toc126504823"/>
      <w:bookmarkStart w:id="40" w:name="_Toc160437834"/>
      <w:r>
        <w:rPr>
          <w:rFonts w:ascii="Times New Roman" w:hAnsi="Times New Roman" w:cs="Times New Roman"/>
          <w:sz w:val="26"/>
          <w:szCs w:val="26"/>
          <w:lang w:val="vi-VN"/>
        </w:rPr>
        <w:t>2.2.5 Ưu điểm và nhược điểm</w:t>
      </w:r>
      <w:bookmarkEnd w:id="39"/>
      <w:bookmarkEnd w:id="40"/>
    </w:p>
    <w:p w14:paraId="515CF6DF" w14:textId="77777777" w:rsidR="00B7260B" w:rsidRDefault="00733E54">
      <w:pPr>
        <w:spacing w:line="360" w:lineRule="auto"/>
        <w:ind w:firstLine="720"/>
        <w:jc w:val="both"/>
        <w:rPr>
          <w:rFonts w:ascii="Times New Roman" w:hAnsi="Times New Roman" w:cs="Times New Roman"/>
          <w:sz w:val="26"/>
          <w:szCs w:val="26"/>
          <w:lang w:val="vi-VN" w:eastAsia="vi-VN"/>
        </w:rPr>
      </w:pPr>
      <w:r>
        <w:rPr>
          <w:rFonts w:ascii="Times New Roman" w:hAnsi="Times New Roman" w:cs="Times New Roman"/>
          <w:b/>
          <w:bCs/>
          <w:sz w:val="26"/>
          <w:szCs w:val="26"/>
          <w:lang w:val="vi-VN" w:eastAsia="vi-VN"/>
        </w:rPr>
        <w:t>Ưu điểm</w:t>
      </w:r>
    </w:p>
    <w:p w14:paraId="7677974F" w14:textId="77777777" w:rsidR="00B7260B" w:rsidRDefault="00733E54">
      <w:pPr>
        <w:spacing w:line="360" w:lineRule="auto"/>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ab/>
        <w:t>- Sử dụng tính mới nhất của PHP</w:t>
      </w:r>
    </w:p>
    <w:p w14:paraId="64F4AAC8" w14:textId="77777777" w:rsidR="00B7260B" w:rsidRDefault="00733E54">
      <w:pPr>
        <w:spacing w:line="360" w:lineRule="auto"/>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ab/>
        <w:t>- Nguồn tài nguyên vô cùng lớn và sẵn có</w:t>
      </w:r>
    </w:p>
    <w:p w14:paraId="1948A8E1" w14:textId="77777777" w:rsidR="00B7260B" w:rsidRDefault="00733E54">
      <w:pPr>
        <w:spacing w:line="360" w:lineRule="auto"/>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ab/>
        <w:t>- Tích hợp với dịch vụ mail</w:t>
      </w:r>
    </w:p>
    <w:p w14:paraId="13837AA3" w14:textId="77777777" w:rsidR="00B7260B" w:rsidRDefault="00733E54">
      <w:pPr>
        <w:spacing w:line="360" w:lineRule="auto"/>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ab/>
        <w:t>- Tốc độ xử lí nhanh</w:t>
      </w:r>
    </w:p>
    <w:p w14:paraId="360469DA" w14:textId="77777777" w:rsidR="00B7260B" w:rsidRDefault="00733E54">
      <w:pPr>
        <w:spacing w:line="360" w:lineRule="auto"/>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ab/>
        <w:t>- Tính bảo mật cao</w:t>
      </w:r>
      <w:r>
        <w:rPr>
          <w:rFonts w:ascii="Times New Roman" w:hAnsi="Times New Roman" w:cs="Times New Roman"/>
          <w:sz w:val="26"/>
          <w:szCs w:val="26"/>
          <w:lang w:val="vi-VN" w:eastAsia="vi-VN"/>
        </w:rPr>
        <w:tab/>
      </w:r>
    </w:p>
    <w:p w14:paraId="625D913B" w14:textId="77777777" w:rsidR="00B7260B" w:rsidRDefault="00733E54">
      <w:pPr>
        <w:spacing w:line="360" w:lineRule="auto"/>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ab/>
      </w:r>
      <w:r>
        <w:rPr>
          <w:rFonts w:ascii="Times New Roman" w:hAnsi="Times New Roman" w:cs="Times New Roman"/>
          <w:b/>
          <w:bCs/>
          <w:sz w:val="26"/>
          <w:szCs w:val="26"/>
          <w:lang w:val="vi-VN" w:eastAsia="vi-VN"/>
        </w:rPr>
        <w:t>Nhược điểm</w:t>
      </w:r>
    </w:p>
    <w:p w14:paraId="3A9977C0" w14:textId="77777777" w:rsidR="00B7260B" w:rsidRDefault="00733E54">
      <w:pPr>
        <w:spacing w:line="360" w:lineRule="auto"/>
        <w:jc w:val="both"/>
        <w:rPr>
          <w:rFonts w:ascii="Times New Roman" w:eastAsia="sans-serif" w:hAnsi="Times New Roman" w:cs="Times New Roman"/>
          <w:sz w:val="26"/>
          <w:szCs w:val="26"/>
          <w:shd w:val="clear" w:color="auto" w:fill="FFFFFF"/>
          <w:lang w:val="vi-VN"/>
        </w:rPr>
      </w:pPr>
      <w:r>
        <w:rPr>
          <w:rFonts w:ascii="Times New Roman" w:hAnsi="Times New Roman" w:cs="Times New Roman"/>
          <w:sz w:val="26"/>
          <w:szCs w:val="26"/>
          <w:lang w:val="vi-VN" w:eastAsia="vi-VN"/>
        </w:rPr>
        <w:tab/>
      </w:r>
      <w:r>
        <w:rPr>
          <w:rFonts w:ascii="Times New Roman" w:eastAsia="sans-serif" w:hAnsi="Times New Roman" w:cs="Times New Roman"/>
          <w:sz w:val="26"/>
          <w:szCs w:val="26"/>
          <w:shd w:val="clear" w:color="auto" w:fill="FFFFFF"/>
          <w:lang w:val="vi-VN"/>
        </w:rPr>
        <w:t xml:space="preserve">So với các PHP framework khác, framework laravel bộc lộ khá ít nhược điểm. Vấn đề lớn nhất có thể kể đến của framework này là thiếu sự liên kết giữa các phiên bản, nếu cố cập nhật code, có thể khiến cho ứng dụng bị gián đoạn hoặc phá vỡ. Bên </w:t>
      </w:r>
      <w:r>
        <w:rPr>
          <w:rFonts w:ascii="Times New Roman" w:eastAsia="sans-serif" w:hAnsi="Times New Roman" w:cs="Times New Roman"/>
          <w:sz w:val="26"/>
          <w:szCs w:val="26"/>
          <w:shd w:val="clear" w:color="auto" w:fill="FFFFFF"/>
          <w:lang w:val="vi-VN"/>
        </w:rPr>
        <w:lastRenderedPageBreak/>
        <w:t>cạnh đó, framework laravel cũng quá nặng cho ứng dụng di động, khiến việc tải trang trở nên chậm chạp.</w:t>
      </w:r>
    </w:p>
    <w:p w14:paraId="2C93C922" w14:textId="77777777" w:rsidR="00B7260B" w:rsidRDefault="00733E54" w:rsidP="000965AE">
      <w:pPr>
        <w:pStyle w:val="Heading3"/>
        <w:numPr>
          <w:ilvl w:val="2"/>
          <w:numId w:val="0"/>
        </w:numPr>
        <w:spacing w:before="0" w:after="0" w:line="360" w:lineRule="auto"/>
        <w:ind w:left="720" w:hanging="720"/>
        <w:jc w:val="both"/>
        <w:rPr>
          <w:rFonts w:ascii="Times New Roman" w:hAnsi="Times New Roman" w:cs="Times New Roman"/>
          <w:sz w:val="26"/>
          <w:szCs w:val="26"/>
          <w:lang w:val="vi-VN"/>
        </w:rPr>
      </w:pPr>
      <w:bookmarkStart w:id="41" w:name="_Toc126504824"/>
      <w:bookmarkStart w:id="42" w:name="_Toc160437835"/>
      <w:r>
        <w:rPr>
          <w:rFonts w:ascii="Times New Roman" w:hAnsi="Times New Roman" w:cs="Times New Roman"/>
          <w:sz w:val="26"/>
          <w:szCs w:val="26"/>
          <w:lang w:val="vi-VN"/>
        </w:rPr>
        <w:t>2.2.6 Mô hình MVC trong Famework</w:t>
      </w:r>
      <w:bookmarkEnd w:id="41"/>
      <w:bookmarkEnd w:id="42"/>
    </w:p>
    <w:p w14:paraId="3C97E2A9" w14:textId="77777777" w:rsidR="00B7260B" w:rsidRDefault="00733E54">
      <w:pPr>
        <w:spacing w:before="120" w:after="120" w:line="360" w:lineRule="auto"/>
        <w:ind w:firstLine="720"/>
        <w:jc w:val="both"/>
        <w:rPr>
          <w:rFonts w:ascii="Times New Roman" w:eastAsia="sans-serif" w:hAnsi="Times New Roman" w:cs="Times New Roman"/>
          <w:sz w:val="26"/>
          <w:szCs w:val="26"/>
          <w:shd w:val="clear" w:color="auto" w:fill="FFFFFF"/>
          <w:lang w:val="vi-VN"/>
        </w:rPr>
      </w:pPr>
      <w:r>
        <w:rPr>
          <w:rFonts w:ascii="Times New Roman" w:eastAsia="sans-serif" w:hAnsi="Times New Roman" w:cs="Times New Roman"/>
          <w:sz w:val="26"/>
          <w:szCs w:val="26"/>
          <w:shd w:val="clear" w:color="auto" w:fill="FFFFFF"/>
          <w:lang w:val="vi-VN"/>
        </w:rPr>
        <w:t>Laravel sử dụng mô hình MVC trong việc thiết kế kiến trúc cơ bản của ứng dụng. Mô hình MVC cho phép tách biệt các thành phần trong hệ thống, từ đó giúp sử lí các công việc nhanh gọn và dễ dàng hơn. Vì vậy, lập trình viên có thể thay đổi dễ dàng từng thành phần mà không ảnh hưởng đến các thành phần khác.</w:t>
      </w:r>
    </w:p>
    <w:p w14:paraId="29DF47E9" w14:textId="77777777" w:rsidR="00B7260B" w:rsidRDefault="00733E54">
      <w:pPr>
        <w:spacing w:before="120" w:after="120" w:line="360" w:lineRule="auto"/>
        <w:ind w:firstLine="720"/>
        <w:jc w:val="both"/>
        <w:rPr>
          <w:rFonts w:ascii="Times New Roman" w:eastAsia="sans-serif" w:hAnsi="Times New Roman" w:cs="Times New Roman"/>
          <w:sz w:val="26"/>
          <w:szCs w:val="26"/>
          <w:shd w:val="clear" w:color="auto" w:fill="FFFFFF"/>
          <w:lang w:val="vi-VN"/>
        </w:rPr>
      </w:pPr>
      <w:r>
        <w:rPr>
          <w:rFonts w:ascii="Times New Roman" w:eastAsia="sans-serif" w:hAnsi="Times New Roman" w:cs="Times New Roman"/>
          <w:sz w:val="26"/>
          <w:szCs w:val="26"/>
          <w:shd w:val="clear" w:color="auto" w:fill="FFFFFF"/>
          <w:lang w:val="vi-VN"/>
        </w:rPr>
        <w:t>Mô hình MVC trong Laravel Famework được triển khai thành ba thư mục trong ứng dụng tương ứng là app, app\Http\Contronllers, resources\views. Ví dụ, bảng user trong cơ sở dữ liệu sẽ được lưu trong ứng dụng như sau:</w:t>
      </w:r>
    </w:p>
    <w:p w14:paraId="75D6794D" w14:textId="77777777" w:rsidR="00B7260B" w:rsidRDefault="00733E54">
      <w:pPr>
        <w:spacing w:before="120" w:after="120" w:line="360" w:lineRule="auto"/>
        <w:ind w:firstLine="720"/>
        <w:jc w:val="both"/>
        <w:rPr>
          <w:rFonts w:ascii="Times New Roman" w:eastAsia="sans-serif" w:hAnsi="Times New Roman" w:cs="Times New Roman"/>
          <w:sz w:val="26"/>
          <w:szCs w:val="26"/>
          <w:shd w:val="clear" w:color="auto" w:fill="FFFFFF"/>
          <w:lang w:val="vi-VN"/>
        </w:rPr>
      </w:pPr>
      <w:r>
        <w:rPr>
          <w:rFonts w:ascii="Times New Roman" w:eastAsia="sans-serif" w:hAnsi="Times New Roman" w:cs="Times New Roman"/>
          <w:sz w:val="26"/>
          <w:szCs w:val="26"/>
          <w:shd w:val="clear" w:color="auto" w:fill="FFFFFF"/>
          <w:lang w:val="vi-VN"/>
        </w:rPr>
        <w:t>Thư mục app chứa tập tin lớp User.php giúp tương tác bằng user trong cơ sở dữ liệu.</w:t>
      </w:r>
    </w:p>
    <w:p w14:paraId="3FF88000" w14:textId="77777777" w:rsidR="00B7260B" w:rsidRDefault="00733E54">
      <w:pPr>
        <w:spacing w:before="120" w:after="120" w:line="360" w:lineRule="auto"/>
        <w:ind w:firstLine="720"/>
        <w:jc w:val="both"/>
        <w:rPr>
          <w:rFonts w:ascii="Times New Roman" w:eastAsia="sans-serif" w:hAnsi="Times New Roman" w:cs="Times New Roman"/>
          <w:sz w:val="26"/>
          <w:szCs w:val="26"/>
          <w:shd w:val="clear" w:color="auto" w:fill="FFFFFF"/>
          <w:lang w:val="vi-VN"/>
        </w:rPr>
      </w:pPr>
      <w:r>
        <w:rPr>
          <w:rFonts w:ascii="Times New Roman" w:eastAsia="sans-serif" w:hAnsi="Times New Roman" w:cs="Times New Roman"/>
          <w:sz w:val="26"/>
          <w:szCs w:val="26"/>
          <w:shd w:val="clear" w:color="auto" w:fill="FFFFFF"/>
          <w:lang w:val="vi-VN"/>
        </w:rPr>
        <w:t>Thư mục app\Http\Controllers chứ tập tin lớn UserController.php giúp điều hướng và thực thi người dùng.</w:t>
      </w:r>
    </w:p>
    <w:p w14:paraId="3B5351BF" w14:textId="77777777" w:rsidR="00B7260B" w:rsidRPr="00EA5B6D" w:rsidRDefault="00733E54">
      <w:pPr>
        <w:spacing w:before="120" w:after="120" w:line="360" w:lineRule="auto"/>
        <w:ind w:firstLine="720"/>
        <w:jc w:val="both"/>
        <w:rPr>
          <w:rFonts w:ascii="Times New Roman" w:eastAsia="sans-serif" w:hAnsi="Times New Roman" w:cs="Times New Roman"/>
          <w:sz w:val="26"/>
          <w:szCs w:val="26"/>
          <w:shd w:val="clear" w:color="auto" w:fill="FFFFFF"/>
          <w:lang w:val="vi-VN"/>
        </w:rPr>
      </w:pPr>
      <w:r w:rsidRPr="00EA5B6D">
        <w:rPr>
          <w:rFonts w:ascii="Times New Roman" w:eastAsia="sans-serif" w:hAnsi="Times New Roman" w:cs="Times New Roman"/>
          <w:sz w:val="26"/>
          <w:szCs w:val="26"/>
          <w:shd w:val="clear" w:color="auto" w:fill="FFFFFF"/>
          <w:lang w:val="vi-VN"/>
        </w:rPr>
        <w:t>Thư mục resources\views sẽ chứ nhiều thư mục con là user. Thư mục user gồm các tập tin .blade.php để hiển thị thông tin nhận dữ liệu từ người dùng.</w:t>
      </w:r>
    </w:p>
    <w:p w14:paraId="0673ECC0" w14:textId="77777777" w:rsidR="00B7260B" w:rsidRPr="00EA5B6D" w:rsidRDefault="00B7260B">
      <w:pPr>
        <w:spacing w:after="120" w:line="360" w:lineRule="auto"/>
        <w:ind w:firstLine="720"/>
        <w:jc w:val="both"/>
        <w:rPr>
          <w:rFonts w:ascii="Times New Roman" w:hAnsi="Times New Roman" w:cs="Times New Roman"/>
          <w:b/>
          <w:bCs/>
          <w:color w:val="000000"/>
          <w:sz w:val="26"/>
          <w:szCs w:val="26"/>
          <w:lang w:val="vi-VN"/>
        </w:rPr>
      </w:pPr>
    </w:p>
    <w:p w14:paraId="284E257E" w14:textId="77777777" w:rsidR="00B7260B" w:rsidRPr="00EA5B6D" w:rsidRDefault="00B7260B">
      <w:pPr>
        <w:spacing w:after="120" w:line="360" w:lineRule="auto"/>
        <w:ind w:firstLine="720"/>
        <w:jc w:val="both"/>
        <w:rPr>
          <w:rFonts w:ascii="Times New Roman" w:hAnsi="Times New Roman" w:cs="Times New Roman"/>
          <w:b/>
          <w:bCs/>
          <w:color w:val="000000"/>
          <w:sz w:val="26"/>
          <w:szCs w:val="26"/>
          <w:lang w:val="vi-VN"/>
        </w:rPr>
      </w:pPr>
    </w:p>
    <w:p w14:paraId="59011EE6" w14:textId="77777777" w:rsidR="00B7260B" w:rsidRPr="00EA5B6D" w:rsidRDefault="00B7260B">
      <w:pPr>
        <w:spacing w:after="120" w:line="360" w:lineRule="auto"/>
        <w:ind w:firstLine="720"/>
        <w:jc w:val="both"/>
        <w:rPr>
          <w:rFonts w:ascii="Times New Roman" w:hAnsi="Times New Roman" w:cs="Times New Roman"/>
          <w:b/>
          <w:bCs/>
          <w:color w:val="000000"/>
          <w:sz w:val="26"/>
          <w:szCs w:val="26"/>
          <w:lang w:val="vi-VN"/>
        </w:rPr>
      </w:pPr>
    </w:p>
    <w:p w14:paraId="1B0B4C60" w14:textId="77777777" w:rsidR="00B7260B" w:rsidRPr="00EA5B6D" w:rsidRDefault="00B7260B">
      <w:pPr>
        <w:spacing w:after="120" w:line="360" w:lineRule="auto"/>
        <w:ind w:firstLine="720"/>
        <w:jc w:val="both"/>
        <w:rPr>
          <w:rFonts w:ascii="Times New Roman" w:hAnsi="Times New Roman" w:cs="Times New Roman"/>
          <w:b/>
          <w:bCs/>
          <w:color w:val="000000"/>
          <w:sz w:val="26"/>
          <w:szCs w:val="26"/>
          <w:lang w:val="vi-VN"/>
        </w:rPr>
      </w:pPr>
    </w:p>
    <w:p w14:paraId="6952F082" w14:textId="0C91D273" w:rsidR="00B7260B" w:rsidRPr="00EA5B6D" w:rsidRDefault="00375DE1" w:rsidP="00375DE1">
      <w:pPr>
        <w:rPr>
          <w:rFonts w:ascii="Times New Roman" w:hAnsi="Times New Roman" w:cs="Times New Roman"/>
          <w:b/>
          <w:bCs/>
          <w:color w:val="000000"/>
          <w:sz w:val="26"/>
          <w:szCs w:val="26"/>
          <w:lang w:val="vi-VN"/>
        </w:rPr>
      </w:pPr>
      <w:r>
        <w:rPr>
          <w:rFonts w:ascii="Times New Roman" w:hAnsi="Times New Roman" w:cs="Times New Roman"/>
          <w:b/>
          <w:bCs/>
          <w:color w:val="000000"/>
          <w:sz w:val="26"/>
          <w:szCs w:val="26"/>
          <w:lang w:val="vi-VN"/>
        </w:rPr>
        <w:br w:type="page"/>
      </w:r>
    </w:p>
    <w:p w14:paraId="2062F15A" w14:textId="15FC6322" w:rsidR="00B7260B" w:rsidRPr="00302501" w:rsidRDefault="007C04F4" w:rsidP="00302501">
      <w:pPr>
        <w:pStyle w:val="Heading1"/>
        <w:spacing w:after="0"/>
        <w:ind w:left="900"/>
        <w:jc w:val="center"/>
        <w:rPr>
          <w:lang w:val="vi-VN"/>
        </w:rPr>
      </w:pPr>
      <w:bookmarkStart w:id="43" w:name="_Toc126504825"/>
      <w:bookmarkStart w:id="44" w:name="_Toc160437836"/>
      <w:r>
        <w:lastRenderedPageBreak/>
        <w:t>:</w:t>
      </w:r>
      <w:r w:rsidR="001933B5" w:rsidRPr="00E51E8D">
        <w:rPr>
          <w:lang w:val="vi-VN"/>
        </w:rPr>
        <w:t xml:space="preserve"> </w:t>
      </w:r>
      <w:r w:rsidR="00733E54">
        <w:rPr>
          <w:lang w:val="vi-VN"/>
        </w:rPr>
        <w:t>ĐÁNH GIÁ KẾT QUẢ</w:t>
      </w:r>
      <w:bookmarkEnd w:id="43"/>
      <w:bookmarkEnd w:id="44"/>
    </w:p>
    <w:p w14:paraId="0ED1BA7A" w14:textId="77777777" w:rsidR="00B7260B" w:rsidRDefault="00733E54" w:rsidP="0054173C">
      <w:pPr>
        <w:pStyle w:val="Heading2"/>
        <w:numPr>
          <w:ilvl w:val="1"/>
          <w:numId w:val="0"/>
        </w:numPr>
        <w:spacing w:before="0" w:after="0" w:line="360" w:lineRule="auto"/>
        <w:ind w:left="1080" w:hanging="1080"/>
        <w:rPr>
          <w:rFonts w:ascii="Times New Roman" w:hAnsi="Times New Roman" w:cs="Times New Roman"/>
          <w:sz w:val="26"/>
          <w:szCs w:val="26"/>
          <w:lang w:val="vi-VN"/>
        </w:rPr>
      </w:pPr>
      <w:bookmarkStart w:id="45" w:name="_Toc126504826"/>
      <w:bookmarkStart w:id="46" w:name="_Toc160437837"/>
      <w:r>
        <w:rPr>
          <w:rFonts w:ascii="Times New Roman" w:hAnsi="Times New Roman" w:cs="Times New Roman"/>
          <w:color w:val="000000" w:themeColor="text1"/>
          <w:sz w:val="26"/>
          <w:szCs w:val="26"/>
          <w:lang w:val="vi-VN"/>
        </w:rPr>
        <w:t xml:space="preserve">3.1. </w:t>
      </w:r>
      <w:r w:rsidRPr="00302501">
        <w:rPr>
          <w:rFonts w:ascii="Times New Roman" w:hAnsi="Times New Roman" w:cs="Times New Roman"/>
          <w:color w:val="000000" w:themeColor="text1"/>
          <w:sz w:val="26"/>
          <w:szCs w:val="26"/>
          <w:lang w:val="vi-VN"/>
        </w:rPr>
        <w:t>X</w:t>
      </w:r>
      <w:r>
        <w:rPr>
          <w:rFonts w:ascii="Times New Roman" w:hAnsi="Times New Roman" w:cs="Times New Roman"/>
          <w:color w:val="000000" w:themeColor="text1"/>
          <w:sz w:val="26"/>
          <w:szCs w:val="26"/>
          <w:lang w:val="vi-VN"/>
        </w:rPr>
        <w:t>ây dựng các mô hình</w:t>
      </w:r>
      <w:bookmarkEnd w:id="45"/>
      <w:bookmarkEnd w:id="46"/>
    </w:p>
    <w:p w14:paraId="1EEB9750" w14:textId="46B7505E" w:rsidR="00B7260B" w:rsidRDefault="00733E54" w:rsidP="0054173C">
      <w:pPr>
        <w:pStyle w:val="Heading3"/>
        <w:numPr>
          <w:ilvl w:val="2"/>
          <w:numId w:val="0"/>
        </w:numPr>
        <w:spacing w:before="0" w:after="0" w:line="360" w:lineRule="auto"/>
        <w:ind w:left="142" w:hanging="180"/>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 </w:t>
      </w:r>
      <w:bookmarkStart w:id="47" w:name="_Toc126504827"/>
      <w:bookmarkStart w:id="48" w:name="_Toc160437838"/>
      <w:r>
        <w:rPr>
          <w:rFonts w:ascii="Times New Roman" w:hAnsi="Times New Roman" w:cs="Times New Roman"/>
          <w:color w:val="000000" w:themeColor="text1"/>
          <w:sz w:val="26"/>
          <w:szCs w:val="26"/>
          <w:lang w:val="vi-VN"/>
        </w:rPr>
        <w:t>3.1.1 Mô hình quan niệm (CDM)</w:t>
      </w:r>
      <w:bookmarkEnd w:id="47"/>
      <w:bookmarkEnd w:id="48"/>
    </w:p>
    <w:p w14:paraId="7CD20E72" w14:textId="77777777" w:rsidR="000A495A" w:rsidRDefault="00733E54" w:rsidP="000A495A">
      <w:pPr>
        <w:pStyle w:val="NormalWeb"/>
        <w:keepNext/>
      </w:pPr>
      <w:r>
        <w:rPr>
          <w:lang w:val="vi-VN"/>
        </w:rPr>
        <w:tab/>
      </w:r>
      <w:r w:rsidR="00CB19F2" w:rsidRPr="00CB19F2">
        <w:rPr>
          <w:rFonts w:eastAsia="Times New Roman" w:cs="Times New Roman"/>
          <w:noProof/>
          <w:sz w:val="24"/>
          <w:lang w:val="vi-VN" w:eastAsia="vi-VN"/>
        </w:rPr>
        <w:drawing>
          <wp:inline distT="0" distB="0" distL="0" distR="0" wp14:anchorId="330D36A7" wp14:editId="285E0387">
            <wp:extent cx="5580008" cy="3743740"/>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8449" cy="3749404"/>
                    </a:xfrm>
                    <a:prstGeom prst="rect">
                      <a:avLst/>
                    </a:prstGeom>
                    <a:noFill/>
                    <a:ln>
                      <a:noFill/>
                    </a:ln>
                  </pic:spPr>
                </pic:pic>
              </a:graphicData>
            </a:graphic>
          </wp:inline>
        </w:drawing>
      </w:r>
    </w:p>
    <w:p w14:paraId="1CF66602" w14:textId="19731C3D" w:rsidR="00CB19F2" w:rsidRPr="00CB19F2" w:rsidRDefault="000A495A" w:rsidP="000A495A">
      <w:pPr>
        <w:pStyle w:val="Caption"/>
        <w:jc w:val="center"/>
        <w:rPr>
          <w:rFonts w:eastAsia="Times New Roman" w:cs="Times New Roman"/>
          <w:sz w:val="24"/>
          <w:lang w:val="vi-VN" w:eastAsia="vi-VN"/>
        </w:rPr>
      </w:pPr>
      <w:bookmarkStart w:id="49" w:name="_Toc160437659"/>
      <w:r>
        <w:t xml:space="preserve">Hình </w:t>
      </w:r>
      <w:r w:rsidR="00F371F8">
        <w:fldChar w:fldCharType="begin"/>
      </w:r>
      <w:r w:rsidR="00F371F8">
        <w:instrText xml:space="preserve"> STYLEREF 1 \s </w:instrText>
      </w:r>
      <w:r w:rsidR="00F371F8">
        <w:fldChar w:fldCharType="separate"/>
      </w:r>
      <w:r w:rsidR="00F93350">
        <w:rPr>
          <w:noProof/>
        </w:rPr>
        <w:t>3</w:t>
      </w:r>
      <w:r w:rsidR="00F371F8">
        <w:fldChar w:fldCharType="end"/>
      </w:r>
      <w:r w:rsidR="00F371F8">
        <w:noBreakHyphen/>
      </w:r>
      <w:r w:rsidR="00F371F8">
        <w:fldChar w:fldCharType="begin"/>
      </w:r>
      <w:r w:rsidR="00F371F8">
        <w:instrText xml:space="preserve"> SEQ Hình \* ARABIC \s 1 </w:instrText>
      </w:r>
      <w:r w:rsidR="00F371F8">
        <w:fldChar w:fldCharType="separate"/>
      </w:r>
      <w:r w:rsidR="00F93350">
        <w:rPr>
          <w:noProof/>
        </w:rPr>
        <w:t>1</w:t>
      </w:r>
      <w:r w:rsidR="00F371F8">
        <w:fldChar w:fldCharType="end"/>
      </w:r>
      <w:r>
        <w:t xml:space="preserve"> Mô hình quan niệm dữ liệu</w:t>
      </w:r>
      <w:bookmarkEnd w:id="49"/>
    </w:p>
    <w:p w14:paraId="4F18AC5B" w14:textId="33B41D30" w:rsidR="00B7260B" w:rsidRDefault="00B7260B">
      <w:pPr>
        <w:keepNext/>
        <w:spacing w:line="360" w:lineRule="auto"/>
        <w:jc w:val="both"/>
        <w:rPr>
          <w:lang w:val="vi-VN"/>
        </w:rPr>
      </w:pPr>
    </w:p>
    <w:p w14:paraId="02040A98" w14:textId="041EC1CF" w:rsidR="00B7260B" w:rsidRDefault="002329A9">
      <w:pPr>
        <w:rPr>
          <w:rFonts w:ascii="Times New Roman" w:hAnsi="Times New Roman" w:cs="Times New Roman"/>
          <w:b/>
          <w:bCs/>
          <w:color w:val="000000" w:themeColor="text1"/>
          <w:sz w:val="26"/>
          <w:szCs w:val="26"/>
          <w:lang w:val="vi-VN"/>
        </w:rPr>
      </w:pPr>
      <w:r w:rsidRPr="002329A9">
        <w:rPr>
          <w:rFonts w:ascii="Times New Roman" w:hAnsi="Times New Roman" w:cs="Times New Roman"/>
          <w:b/>
          <w:bCs/>
          <w:color w:val="000000" w:themeColor="text1"/>
          <w:sz w:val="26"/>
          <w:szCs w:val="26"/>
          <w:lang w:val="vi-VN"/>
        </w:rPr>
        <w:t>3.1.</w:t>
      </w:r>
      <w:r w:rsidR="000154EC" w:rsidRPr="000154EC">
        <w:rPr>
          <w:rFonts w:ascii="Times New Roman" w:hAnsi="Times New Roman" w:cs="Times New Roman"/>
          <w:b/>
          <w:bCs/>
          <w:color w:val="000000" w:themeColor="text1"/>
          <w:sz w:val="26"/>
          <w:szCs w:val="26"/>
          <w:lang w:val="vi-VN"/>
        </w:rPr>
        <w:t>2</w:t>
      </w:r>
      <w:r w:rsidRPr="002329A9">
        <w:rPr>
          <w:rFonts w:ascii="Times New Roman" w:hAnsi="Times New Roman" w:cs="Times New Roman"/>
          <w:b/>
          <w:bCs/>
          <w:color w:val="000000" w:themeColor="text1"/>
          <w:sz w:val="26"/>
          <w:szCs w:val="26"/>
          <w:lang w:val="vi-VN"/>
        </w:rPr>
        <w:t xml:space="preserve"> Mô hình phân cấp chức năng</w:t>
      </w:r>
    </w:p>
    <w:p w14:paraId="5DA3A3B1" w14:textId="77777777" w:rsidR="000A495A" w:rsidRDefault="000154EC" w:rsidP="000A495A">
      <w:pPr>
        <w:keepNext/>
      </w:pPr>
      <w:r>
        <w:rPr>
          <w:noProof/>
        </w:rPr>
        <w:drawing>
          <wp:inline distT="0" distB="0" distL="0" distR="0" wp14:anchorId="53FD3A9F" wp14:editId="655ED497">
            <wp:extent cx="5580380" cy="2011680"/>
            <wp:effectExtent l="0" t="0" r="127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2011680"/>
                    </a:xfrm>
                    <a:prstGeom prst="rect">
                      <a:avLst/>
                    </a:prstGeom>
                  </pic:spPr>
                </pic:pic>
              </a:graphicData>
            </a:graphic>
          </wp:inline>
        </w:drawing>
      </w:r>
    </w:p>
    <w:p w14:paraId="04DB6718" w14:textId="4C07FB0F" w:rsidR="002329A9" w:rsidRDefault="000A495A" w:rsidP="000A495A">
      <w:pPr>
        <w:pStyle w:val="Caption"/>
        <w:jc w:val="center"/>
      </w:pPr>
      <w:bookmarkStart w:id="50" w:name="_Toc160437660"/>
      <w:r>
        <w:t xml:space="preserve">Hình </w:t>
      </w:r>
      <w:r w:rsidR="00F371F8">
        <w:fldChar w:fldCharType="begin"/>
      </w:r>
      <w:r w:rsidR="00F371F8">
        <w:instrText xml:space="preserve"> STYLEREF 1 \s </w:instrText>
      </w:r>
      <w:r w:rsidR="00F371F8">
        <w:fldChar w:fldCharType="separate"/>
      </w:r>
      <w:r w:rsidR="00F93350">
        <w:rPr>
          <w:noProof/>
        </w:rPr>
        <w:t>3</w:t>
      </w:r>
      <w:r w:rsidR="00F371F8">
        <w:fldChar w:fldCharType="end"/>
      </w:r>
      <w:r w:rsidR="00F371F8">
        <w:noBreakHyphen/>
      </w:r>
      <w:r w:rsidR="00F371F8">
        <w:fldChar w:fldCharType="begin"/>
      </w:r>
      <w:r w:rsidR="00F371F8">
        <w:instrText xml:space="preserve"> SEQ Hình \* ARABIC \s 1 </w:instrText>
      </w:r>
      <w:r w:rsidR="00F371F8">
        <w:fldChar w:fldCharType="separate"/>
      </w:r>
      <w:r w:rsidR="00F93350">
        <w:rPr>
          <w:noProof/>
        </w:rPr>
        <w:t>2</w:t>
      </w:r>
      <w:r w:rsidR="00F371F8">
        <w:fldChar w:fldCharType="end"/>
      </w:r>
      <w:r>
        <w:t xml:space="preserve"> Mô hình phân cấp chức năng</w:t>
      </w:r>
      <w:bookmarkEnd w:id="50"/>
    </w:p>
    <w:p w14:paraId="375C105F" w14:textId="77777777" w:rsidR="000154EC" w:rsidRDefault="000154EC" w:rsidP="002329A9">
      <w:pPr>
        <w:pStyle w:val="Caption"/>
      </w:pPr>
    </w:p>
    <w:p w14:paraId="70172934" w14:textId="6F9617DC" w:rsidR="00B7260B" w:rsidRDefault="00B7260B">
      <w:pPr>
        <w:rPr>
          <w:lang w:val="vi-VN"/>
        </w:rPr>
      </w:pPr>
    </w:p>
    <w:p w14:paraId="7C6AB1B5" w14:textId="77777777" w:rsidR="00C72022" w:rsidRDefault="00C72022">
      <w:pPr>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br w:type="page"/>
      </w:r>
    </w:p>
    <w:p w14:paraId="612E728B" w14:textId="24305714" w:rsidR="000154EC" w:rsidRDefault="000154EC" w:rsidP="000154EC">
      <w:pPr>
        <w:rPr>
          <w:rFonts w:ascii="Times New Roman" w:hAnsi="Times New Roman" w:cs="Times New Roman"/>
          <w:b/>
          <w:bCs/>
          <w:color w:val="000000" w:themeColor="text1"/>
          <w:sz w:val="26"/>
          <w:szCs w:val="26"/>
        </w:rPr>
      </w:pPr>
      <w:r w:rsidRPr="002329A9">
        <w:rPr>
          <w:rFonts w:ascii="Times New Roman" w:hAnsi="Times New Roman" w:cs="Times New Roman"/>
          <w:b/>
          <w:bCs/>
          <w:color w:val="000000" w:themeColor="text1"/>
          <w:sz w:val="26"/>
          <w:szCs w:val="26"/>
          <w:lang w:val="vi-VN"/>
        </w:rPr>
        <w:lastRenderedPageBreak/>
        <w:t>3.1.</w:t>
      </w:r>
      <w:r w:rsidRPr="000154EC">
        <w:rPr>
          <w:rFonts w:ascii="Times New Roman" w:hAnsi="Times New Roman" w:cs="Times New Roman"/>
          <w:b/>
          <w:bCs/>
          <w:color w:val="000000" w:themeColor="text1"/>
          <w:sz w:val="26"/>
          <w:szCs w:val="26"/>
          <w:lang w:val="vi-VN"/>
        </w:rPr>
        <w:t>3</w:t>
      </w:r>
      <w:r w:rsidRPr="002329A9">
        <w:rPr>
          <w:rFonts w:ascii="Times New Roman" w:hAnsi="Times New Roman" w:cs="Times New Roman"/>
          <w:b/>
          <w:bCs/>
          <w:color w:val="000000" w:themeColor="text1"/>
          <w:sz w:val="26"/>
          <w:szCs w:val="26"/>
          <w:lang w:val="vi-VN"/>
        </w:rPr>
        <w:t xml:space="preserve"> </w:t>
      </w:r>
      <w:r>
        <w:rPr>
          <w:rFonts w:ascii="Times New Roman" w:hAnsi="Times New Roman" w:cs="Times New Roman"/>
          <w:b/>
          <w:bCs/>
          <w:color w:val="000000" w:themeColor="text1"/>
          <w:sz w:val="26"/>
          <w:szCs w:val="26"/>
        </w:rPr>
        <w:t>Các thực thể</w:t>
      </w:r>
    </w:p>
    <w:p w14:paraId="0B83DF41" w14:textId="6F9E4A5F" w:rsidR="00C72022" w:rsidRPr="00C72022" w:rsidRDefault="00C72022" w:rsidP="00C72022">
      <w:pPr>
        <w:pStyle w:val="Caption"/>
        <w:jc w:val="center"/>
        <w:rPr>
          <w:rFonts w:ascii="Times New Roman" w:hAnsi="Times New Roman" w:cs="Times New Roman"/>
          <w:b/>
          <w:sz w:val="26"/>
          <w:szCs w:val="26"/>
        </w:rPr>
      </w:pPr>
      <w:bookmarkStart w:id="51" w:name="_Toc155435517"/>
      <w:r w:rsidRPr="00F8043E">
        <w:rPr>
          <w:rFonts w:ascii="Times New Roman" w:hAnsi="Times New Roman" w:cs="Times New Roman"/>
          <w:b/>
          <w:color w:val="000000" w:themeColor="text1"/>
          <w:sz w:val="26"/>
          <w:szCs w:val="26"/>
        </w:rPr>
        <w:t xml:space="preserve">Bảng </w:t>
      </w:r>
      <w:r w:rsidRPr="00F8043E">
        <w:rPr>
          <w:rFonts w:ascii="Times New Roman" w:hAnsi="Times New Roman" w:cs="Times New Roman"/>
          <w:b/>
          <w:color w:val="000000" w:themeColor="text1"/>
          <w:sz w:val="26"/>
          <w:szCs w:val="26"/>
        </w:rPr>
        <w:fldChar w:fldCharType="begin"/>
      </w:r>
      <w:r w:rsidRPr="00F8043E">
        <w:rPr>
          <w:rFonts w:ascii="Times New Roman" w:hAnsi="Times New Roman" w:cs="Times New Roman"/>
          <w:b/>
          <w:color w:val="000000" w:themeColor="text1"/>
          <w:sz w:val="26"/>
          <w:szCs w:val="26"/>
        </w:rPr>
        <w:instrText xml:space="preserve"> STYLEREF 1 \s </w:instrText>
      </w:r>
      <w:r w:rsidRPr="00F8043E">
        <w:rPr>
          <w:rFonts w:ascii="Times New Roman" w:hAnsi="Times New Roman" w:cs="Times New Roman"/>
          <w:b/>
          <w:color w:val="000000" w:themeColor="text1"/>
          <w:sz w:val="26"/>
          <w:szCs w:val="26"/>
        </w:rPr>
        <w:fldChar w:fldCharType="separate"/>
      </w:r>
      <w:r w:rsidR="00F93350">
        <w:rPr>
          <w:rFonts w:ascii="Times New Roman" w:hAnsi="Times New Roman" w:cs="Times New Roman"/>
          <w:b/>
          <w:noProof/>
          <w:color w:val="000000" w:themeColor="text1"/>
          <w:sz w:val="26"/>
          <w:szCs w:val="26"/>
        </w:rPr>
        <w:t>3</w:t>
      </w:r>
      <w:r w:rsidRPr="00F8043E">
        <w:rPr>
          <w:rFonts w:ascii="Times New Roman" w:hAnsi="Times New Roman" w:cs="Times New Roman"/>
          <w:b/>
          <w:color w:val="000000" w:themeColor="text1"/>
          <w:sz w:val="26"/>
          <w:szCs w:val="26"/>
        </w:rPr>
        <w:fldChar w:fldCharType="end"/>
      </w:r>
      <w:r w:rsidRPr="00F8043E">
        <w:rPr>
          <w:rFonts w:ascii="Times New Roman" w:hAnsi="Times New Roman" w:cs="Times New Roman"/>
          <w:b/>
          <w:color w:val="000000" w:themeColor="text1"/>
          <w:sz w:val="26"/>
          <w:szCs w:val="26"/>
        </w:rPr>
        <w:noBreakHyphen/>
      </w:r>
      <w:r w:rsidRPr="00F8043E">
        <w:rPr>
          <w:rFonts w:ascii="Times New Roman" w:hAnsi="Times New Roman" w:cs="Times New Roman"/>
          <w:b/>
          <w:color w:val="000000" w:themeColor="text1"/>
          <w:sz w:val="26"/>
          <w:szCs w:val="26"/>
        </w:rPr>
        <w:fldChar w:fldCharType="begin"/>
      </w:r>
      <w:r w:rsidRPr="00F8043E">
        <w:rPr>
          <w:rFonts w:ascii="Times New Roman" w:hAnsi="Times New Roman" w:cs="Times New Roman"/>
          <w:b/>
          <w:color w:val="000000" w:themeColor="text1"/>
          <w:sz w:val="26"/>
          <w:szCs w:val="26"/>
        </w:rPr>
        <w:instrText xml:space="preserve"> SEQ Bảng \* ARABIC \s 1 </w:instrText>
      </w:r>
      <w:r w:rsidRPr="00F8043E">
        <w:rPr>
          <w:rFonts w:ascii="Times New Roman" w:hAnsi="Times New Roman" w:cs="Times New Roman"/>
          <w:b/>
          <w:color w:val="000000" w:themeColor="text1"/>
          <w:sz w:val="26"/>
          <w:szCs w:val="26"/>
        </w:rPr>
        <w:fldChar w:fldCharType="separate"/>
      </w:r>
      <w:r w:rsidR="00F93350">
        <w:rPr>
          <w:rFonts w:ascii="Times New Roman" w:hAnsi="Times New Roman" w:cs="Times New Roman"/>
          <w:b/>
          <w:noProof/>
          <w:color w:val="000000" w:themeColor="text1"/>
          <w:sz w:val="26"/>
          <w:szCs w:val="26"/>
        </w:rPr>
        <w:t>1</w:t>
      </w:r>
      <w:r w:rsidRPr="00F8043E">
        <w:rPr>
          <w:rFonts w:ascii="Times New Roman" w:hAnsi="Times New Roman" w:cs="Times New Roman"/>
          <w:b/>
          <w:color w:val="000000" w:themeColor="text1"/>
          <w:sz w:val="26"/>
          <w:szCs w:val="26"/>
        </w:rPr>
        <w:fldChar w:fldCharType="end"/>
      </w:r>
      <w:r w:rsidRPr="00F8043E">
        <w:rPr>
          <w:rFonts w:ascii="Times New Roman" w:hAnsi="Times New Roman" w:cs="Times New Roman"/>
          <w:b/>
          <w:color w:val="000000" w:themeColor="text1"/>
          <w:sz w:val="26"/>
          <w:szCs w:val="26"/>
        </w:rPr>
        <w:t xml:space="preserve">. Bảng categories </w:t>
      </w:r>
      <w:r w:rsidRPr="00C72022">
        <w:rPr>
          <w:rFonts w:ascii="Times New Roman" w:hAnsi="Times New Roman" w:cs="Times New Roman"/>
          <w:b/>
          <w:sz w:val="26"/>
          <w:szCs w:val="26"/>
        </w:rPr>
        <w:t>(danh mục)</w:t>
      </w:r>
      <w:bookmarkEnd w:id="5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5"/>
        <w:gridCol w:w="2027"/>
        <w:gridCol w:w="3393"/>
        <w:gridCol w:w="2543"/>
      </w:tblGrid>
      <w:tr w:rsidR="00C72022" w:rsidRPr="00AF1A5F" w14:paraId="01BDA094" w14:textId="77777777" w:rsidTr="00C72022">
        <w:tc>
          <w:tcPr>
            <w:tcW w:w="815" w:type="dxa"/>
            <w:shd w:val="clear" w:color="auto" w:fill="auto"/>
          </w:tcPr>
          <w:p w14:paraId="5D1884F2" w14:textId="77777777" w:rsidR="00C72022" w:rsidRPr="00C72022" w:rsidRDefault="00C72022" w:rsidP="004C6825">
            <w:pPr>
              <w:widowControl w:val="0"/>
              <w:jc w:val="center"/>
              <w:rPr>
                <w:rFonts w:ascii="Times New Roman" w:hAnsi="Times New Roman" w:cs="Times New Roman"/>
                <w:b/>
                <w:sz w:val="26"/>
                <w:szCs w:val="26"/>
              </w:rPr>
            </w:pPr>
            <w:r w:rsidRPr="00C72022">
              <w:rPr>
                <w:rFonts w:ascii="Times New Roman" w:hAnsi="Times New Roman" w:cs="Times New Roman"/>
                <w:b/>
                <w:sz w:val="26"/>
                <w:szCs w:val="26"/>
              </w:rPr>
              <w:t>STT</w:t>
            </w:r>
          </w:p>
        </w:tc>
        <w:tc>
          <w:tcPr>
            <w:tcW w:w="2027" w:type="dxa"/>
            <w:shd w:val="clear" w:color="auto" w:fill="auto"/>
          </w:tcPr>
          <w:p w14:paraId="10B12AEF" w14:textId="77777777" w:rsidR="00C72022" w:rsidRPr="00C72022" w:rsidRDefault="00C72022" w:rsidP="004C6825">
            <w:pPr>
              <w:widowControl w:val="0"/>
              <w:jc w:val="center"/>
              <w:rPr>
                <w:rFonts w:ascii="Times New Roman" w:hAnsi="Times New Roman" w:cs="Times New Roman"/>
                <w:b/>
                <w:sz w:val="26"/>
                <w:szCs w:val="26"/>
              </w:rPr>
            </w:pPr>
            <w:r w:rsidRPr="00C72022">
              <w:rPr>
                <w:rFonts w:ascii="Times New Roman" w:hAnsi="Times New Roman" w:cs="Times New Roman"/>
                <w:b/>
                <w:sz w:val="26"/>
                <w:szCs w:val="26"/>
              </w:rPr>
              <w:t>Tên thuộc tính</w:t>
            </w:r>
          </w:p>
        </w:tc>
        <w:tc>
          <w:tcPr>
            <w:tcW w:w="3393" w:type="dxa"/>
            <w:shd w:val="clear" w:color="auto" w:fill="auto"/>
          </w:tcPr>
          <w:p w14:paraId="77C8BF54" w14:textId="77777777" w:rsidR="00C72022" w:rsidRPr="00C72022" w:rsidRDefault="00C72022" w:rsidP="004C6825">
            <w:pPr>
              <w:widowControl w:val="0"/>
              <w:jc w:val="center"/>
              <w:rPr>
                <w:rFonts w:ascii="Times New Roman" w:hAnsi="Times New Roman" w:cs="Times New Roman"/>
                <w:b/>
                <w:sz w:val="26"/>
                <w:szCs w:val="26"/>
              </w:rPr>
            </w:pPr>
            <w:r w:rsidRPr="00C72022">
              <w:rPr>
                <w:rFonts w:ascii="Times New Roman" w:hAnsi="Times New Roman" w:cs="Times New Roman"/>
                <w:b/>
                <w:sz w:val="26"/>
                <w:szCs w:val="26"/>
              </w:rPr>
              <w:t>Mô tả</w:t>
            </w:r>
          </w:p>
        </w:tc>
        <w:tc>
          <w:tcPr>
            <w:tcW w:w="2543" w:type="dxa"/>
            <w:shd w:val="clear" w:color="auto" w:fill="auto"/>
          </w:tcPr>
          <w:p w14:paraId="6B60F5AB" w14:textId="77777777" w:rsidR="00C72022" w:rsidRPr="00C72022" w:rsidRDefault="00C72022" w:rsidP="004C6825">
            <w:pPr>
              <w:widowControl w:val="0"/>
              <w:jc w:val="center"/>
              <w:rPr>
                <w:rFonts w:ascii="Times New Roman" w:hAnsi="Times New Roman" w:cs="Times New Roman"/>
                <w:b/>
                <w:sz w:val="26"/>
                <w:szCs w:val="26"/>
              </w:rPr>
            </w:pPr>
            <w:r w:rsidRPr="00C72022">
              <w:rPr>
                <w:rFonts w:ascii="Times New Roman" w:hAnsi="Times New Roman" w:cs="Times New Roman"/>
                <w:b/>
                <w:sz w:val="26"/>
                <w:szCs w:val="26"/>
              </w:rPr>
              <w:t>Kiểu dữ liệu</w:t>
            </w:r>
          </w:p>
        </w:tc>
      </w:tr>
      <w:tr w:rsidR="00C72022" w:rsidRPr="00AF1A5F" w14:paraId="66E07995" w14:textId="77777777" w:rsidTr="00C72022">
        <w:tc>
          <w:tcPr>
            <w:tcW w:w="815" w:type="dxa"/>
            <w:shd w:val="clear" w:color="auto" w:fill="auto"/>
          </w:tcPr>
          <w:p w14:paraId="62C60031"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1</w:t>
            </w:r>
          </w:p>
        </w:tc>
        <w:tc>
          <w:tcPr>
            <w:tcW w:w="2027" w:type="dxa"/>
            <w:shd w:val="clear" w:color="auto" w:fill="auto"/>
          </w:tcPr>
          <w:p w14:paraId="61023B02"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id</w:t>
            </w:r>
          </w:p>
        </w:tc>
        <w:tc>
          <w:tcPr>
            <w:tcW w:w="3393" w:type="dxa"/>
            <w:shd w:val="clear" w:color="auto" w:fill="auto"/>
          </w:tcPr>
          <w:p w14:paraId="2D9E9917"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Id danh mục</w:t>
            </w:r>
          </w:p>
        </w:tc>
        <w:tc>
          <w:tcPr>
            <w:tcW w:w="2543" w:type="dxa"/>
            <w:shd w:val="clear" w:color="auto" w:fill="auto"/>
          </w:tcPr>
          <w:p w14:paraId="3863C745"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Int</w:t>
            </w:r>
          </w:p>
        </w:tc>
      </w:tr>
      <w:tr w:rsidR="00C72022" w:rsidRPr="00AF1A5F" w14:paraId="517DD08E" w14:textId="77777777" w:rsidTr="00C72022">
        <w:tc>
          <w:tcPr>
            <w:tcW w:w="815" w:type="dxa"/>
            <w:shd w:val="clear" w:color="auto" w:fill="auto"/>
          </w:tcPr>
          <w:p w14:paraId="4CA528F6"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2</w:t>
            </w:r>
          </w:p>
        </w:tc>
        <w:tc>
          <w:tcPr>
            <w:tcW w:w="2027" w:type="dxa"/>
            <w:shd w:val="clear" w:color="auto" w:fill="auto"/>
          </w:tcPr>
          <w:p w14:paraId="77214B6B"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name</w:t>
            </w:r>
          </w:p>
        </w:tc>
        <w:tc>
          <w:tcPr>
            <w:tcW w:w="3393" w:type="dxa"/>
            <w:shd w:val="clear" w:color="auto" w:fill="auto"/>
          </w:tcPr>
          <w:p w14:paraId="535730D8"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Tên danh mục</w:t>
            </w:r>
          </w:p>
        </w:tc>
        <w:tc>
          <w:tcPr>
            <w:tcW w:w="2543" w:type="dxa"/>
            <w:shd w:val="clear" w:color="auto" w:fill="auto"/>
          </w:tcPr>
          <w:p w14:paraId="52F9BABD"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Varchar(255)</w:t>
            </w:r>
          </w:p>
        </w:tc>
      </w:tr>
      <w:tr w:rsidR="00C72022" w:rsidRPr="00AF1A5F" w14:paraId="49F04DF5" w14:textId="77777777" w:rsidTr="00C72022">
        <w:tc>
          <w:tcPr>
            <w:tcW w:w="815" w:type="dxa"/>
            <w:shd w:val="clear" w:color="auto" w:fill="auto"/>
          </w:tcPr>
          <w:p w14:paraId="62B6C701"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3</w:t>
            </w:r>
          </w:p>
        </w:tc>
        <w:tc>
          <w:tcPr>
            <w:tcW w:w="2027" w:type="dxa"/>
            <w:shd w:val="clear" w:color="auto" w:fill="auto"/>
          </w:tcPr>
          <w:p w14:paraId="18FD4F07"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parent_id</w:t>
            </w:r>
          </w:p>
        </w:tc>
        <w:tc>
          <w:tcPr>
            <w:tcW w:w="3393" w:type="dxa"/>
            <w:shd w:val="clear" w:color="auto" w:fill="auto"/>
          </w:tcPr>
          <w:p w14:paraId="48CD74F7"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Phân cấp danh mục</w:t>
            </w:r>
          </w:p>
        </w:tc>
        <w:tc>
          <w:tcPr>
            <w:tcW w:w="2543" w:type="dxa"/>
            <w:shd w:val="clear" w:color="auto" w:fill="auto"/>
          </w:tcPr>
          <w:p w14:paraId="0D0D1521"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Int</w:t>
            </w:r>
          </w:p>
        </w:tc>
      </w:tr>
    </w:tbl>
    <w:p w14:paraId="22EB87F9" w14:textId="77777777" w:rsidR="00C72022" w:rsidRPr="00AF1A5F" w:rsidRDefault="00C72022" w:rsidP="00C72022">
      <w:pPr>
        <w:widowControl w:val="0"/>
        <w:rPr>
          <w:szCs w:val="26"/>
        </w:rPr>
      </w:pPr>
    </w:p>
    <w:p w14:paraId="40CC1860" w14:textId="0A4EF008" w:rsidR="00C72022" w:rsidRPr="00C72022" w:rsidRDefault="00C72022" w:rsidP="00C72022">
      <w:pPr>
        <w:pStyle w:val="Caption"/>
        <w:jc w:val="center"/>
        <w:rPr>
          <w:rFonts w:ascii="Times New Roman" w:hAnsi="Times New Roman" w:cs="Times New Roman"/>
          <w:b/>
          <w:sz w:val="26"/>
          <w:szCs w:val="26"/>
        </w:rPr>
      </w:pPr>
      <w:bookmarkStart w:id="52" w:name="_Toc155435518"/>
      <w:r w:rsidRPr="00F8043E">
        <w:rPr>
          <w:rFonts w:ascii="Times New Roman" w:hAnsi="Times New Roman" w:cs="Times New Roman"/>
          <w:b/>
          <w:color w:val="000000" w:themeColor="text1"/>
          <w:sz w:val="26"/>
          <w:szCs w:val="26"/>
        </w:rPr>
        <w:t xml:space="preserve">Bảng </w:t>
      </w:r>
      <w:r w:rsidRPr="00F8043E">
        <w:rPr>
          <w:rFonts w:ascii="Times New Roman" w:hAnsi="Times New Roman" w:cs="Times New Roman"/>
          <w:b/>
          <w:color w:val="000000" w:themeColor="text1"/>
          <w:sz w:val="26"/>
          <w:szCs w:val="26"/>
        </w:rPr>
        <w:fldChar w:fldCharType="begin"/>
      </w:r>
      <w:r w:rsidRPr="00F8043E">
        <w:rPr>
          <w:rFonts w:ascii="Times New Roman" w:hAnsi="Times New Roman" w:cs="Times New Roman"/>
          <w:b/>
          <w:color w:val="000000" w:themeColor="text1"/>
          <w:sz w:val="26"/>
          <w:szCs w:val="26"/>
        </w:rPr>
        <w:instrText xml:space="preserve"> STYLEREF 1 \s </w:instrText>
      </w:r>
      <w:r w:rsidRPr="00F8043E">
        <w:rPr>
          <w:rFonts w:ascii="Times New Roman" w:hAnsi="Times New Roman" w:cs="Times New Roman"/>
          <w:b/>
          <w:color w:val="000000" w:themeColor="text1"/>
          <w:sz w:val="26"/>
          <w:szCs w:val="26"/>
        </w:rPr>
        <w:fldChar w:fldCharType="separate"/>
      </w:r>
      <w:r w:rsidR="00F93350">
        <w:rPr>
          <w:rFonts w:ascii="Times New Roman" w:hAnsi="Times New Roman" w:cs="Times New Roman"/>
          <w:b/>
          <w:noProof/>
          <w:color w:val="000000" w:themeColor="text1"/>
          <w:sz w:val="26"/>
          <w:szCs w:val="26"/>
        </w:rPr>
        <w:t>3</w:t>
      </w:r>
      <w:r w:rsidRPr="00F8043E">
        <w:rPr>
          <w:rFonts w:ascii="Times New Roman" w:hAnsi="Times New Roman" w:cs="Times New Roman"/>
          <w:b/>
          <w:color w:val="000000" w:themeColor="text1"/>
          <w:sz w:val="26"/>
          <w:szCs w:val="26"/>
        </w:rPr>
        <w:fldChar w:fldCharType="end"/>
      </w:r>
      <w:r w:rsidRPr="00F8043E">
        <w:rPr>
          <w:rFonts w:ascii="Times New Roman" w:hAnsi="Times New Roman" w:cs="Times New Roman"/>
          <w:b/>
          <w:color w:val="000000" w:themeColor="text1"/>
          <w:sz w:val="26"/>
          <w:szCs w:val="26"/>
        </w:rPr>
        <w:noBreakHyphen/>
      </w:r>
      <w:r w:rsidRPr="00F8043E">
        <w:rPr>
          <w:rFonts w:ascii="Times New Roman" w:hAnsi="Times New Roman" w:cs="Times New Roman"/>
          <w:b/>
          <w:color w:val="000000" w:themeColor="text1"/>
          <w:sz w:val="26"/>
          <w:szCs w:val="26"/>
        </w:rPr>
        <w:fldChar w:fldCharType="begin"/>
      </w:r>
      <w:r w:rsidRPr="00F8043E">
        <w:rPr>
          <w:rFonts w:ascii="Times New Roman" w:hAnsi="Times New Roman" w:cs="Times New Roman"/>
          <w:b/>
          <w:color w:val="000000" w:themeColor="text1"/>
          <w:sz w:val="26"/>
          <w:szCs w:val="26"/>
        </w:rPr>
        <w:instrText xml:space="preserve"> SEQ Bảng \* ARABIC \s 1 </w:instrText>
      </w:r>
      <w:r w:rsidRPr="00F8043E">
        <w:rPr>
          <w:rFonts w:ascii="Times New Roman" w:hAnsi="Times New Roman" w:cs="Times New Roman"/>
          <w:b/>
          <w:color w:val="000000" w:themeColor="text1"/>
          <w:sz w:val="26"/>
          <w:szCs w:val="26"/>
        </w:rPr>
        <w:fldChar w:fldCharType="separate"/>
      </w:r>
      <w:r w:rsidR="00F93350">
        <w:rPr>
          <w:rFonts w:ascii="Times New Roman" w:hAnsi="Times New Roman" w:cs="Times New Roman"/>
          <w:b/>
          <w:noProof/>
          <w:color w:val="000000" w:themeColor="text1"/>
          <w:sz w:val="26"/>
          <w:szCs w:val="26"/>
        </w:rPr>
        <w:t>2</w:t>
      </w:r>
      <w:r w:rsidRPr="00F8043E">
        <w:rPr>
          <w:rFonts w:ascii="Times New Roman" w:hAnsi="Times New Roman" w:cs="Times New Roman"/>
          <w:b/>
          <w:color w:val="000000" w:themeColor="text1"/>
          <w:sz w:val="26"/>
          <w:szCs w:val="26"/>
        </w:rPr>
        <w:fldChar w:fldCharType="end"/>
      </w:r>
      <w:r w:rsidRPr="00F8043E">
        <w:rPr>
          <w:rFonts w:ascii="Times New Roman" w:hAnsi="Times New Roman" w:cs="Times New Roman"/>
          <w:b/>
          <w:color w:val="000000" w:themeColor="text1"/>
          <w:sz w:val="26"/>
          <w:szCs w:val="26"/>
        </w:rPr>
        <w:t xml:space="preserve">. Bảng products </w:t>
      </w:r>
      <w:r w:rsidRPr="00C72022">
        <w:rPr>
          <w:rFonts w:ascii="Times New Roman" w:hAnsi="Times New Roman" w:cs="Times New Roman"/>
          <w:b/>
          <w:sz w:val="26"/>
          <w:szCs w:val="26"/>
        </w:rPr>
        <w:t>(sản phẩm)</w:t>
      </w:r>
      <w:bookmarkEnd w:id="5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4"/>
        <w:gridCol w:w="2396"/>
        <w:gridCol w:w="3224"/>
        <w:gridCol w:w="2485"/>
      </w:tblGrid>
      <w:tr w:rsidR="00C72022" w:rsidRPr="00AF1A5F" w14:paraId="1B4D843E" w14:textId="77777777" w:rsidTr="004C6825">
        <w:tc>
          <w:tcPr>
            <w:tcW w:w="820" w:type="dxa"/>
            <w:shd w:val="clear" w:color="auto" w:fill="auto"/>
          </w:tcPr>
          <w:p w14:paraId="70CFE833" w14:textId="77777777" w:rsidR="00C72022" w:rsidRPr="00C72022" w:rsidRDefault="00C72022" w:rsidP="004C6825">
            <w:pPr>
              <w:widowControl w:val="0"/>
              <w:jc w:val="center"/>
              <w:rPr>
                <w:rFonts w:ascii="Times New Roman" w:hAnsi="Times New Roman" w:cs="Times New Roman"/>
                <w:b/>
                <w:sz w:val="26"/>
                <w:szCs w:val="26"/>
              </w:rPr>
            </w:pPr>
            <w:r w:rsidRPr="00C72022">
              <w:rPr>
                <w:rFonts w:ascii="Times New Roman" w:hAnsi="Times New Roman" w:cs="Times New Roman"/>
                <w:b/>
                <w:sz w:val="26"/>
                <w:szCs w:val="26"/>
              </w:rPr>
              <w:t>STT</w:t>
            </w:r>
          </w:p>
        </w:tc>
        <w:tc>
          <w:tcPr>
            <w:tcW w:w="2396" w:type="dxa"/>
            <w:shd w:val="clear" w:color="auto" w:fill="auto"/>
          </w:tcPr>
          <w:p w14:paraId="730BD7BF" w14:textId="77777777" w:rsidR="00C72022" w:rsidRPr="00C72022" w:rsidRDefault="00C72022" w:rsidP="004C6825">
            <w:pPr>
              <w:widowControl w:val="0"/>
              <w:jc w:val="center"/>
              <w:rPr>
                <w:rFonts w:ascii="Times New Roman" w:hAnsi="Times New Roman" w:cs="Times New Roman"/>
                <w:b/>
                <w:sz w:val="26"/>
                <w:szCs w:val="26"/>
              </w:rPr>
            </w:pPr>
            <w:r w:rsidRPr="00C72022">
              <w:rPr>
                <w:rFonts w:ascii="Times New Roman" w:hAnsi="Times New Roman" w:cs="Times New Roman"/>
                <w:b/>
                <w:sz w:val="26"/>
                <w:szCs w:val="26"/>
              </w:rPr>
              <w:t>Tên thuộc tính</w:t>
            </w:r>
          </w:p>
        </w:tc>
        <w:tc>
          <w:tcPr>
            <w:tcW w:w="3349" w:type="dxa"/>
            <w:shd w:val="clear" w:color="auto" w:fill="auto"/>
          </w:tcPr>
          <w:p w14:paraId="2860B7E5" w14:textId="77777777" w:rsidR="00C72022" w:rsidRPr="00C72022" w:rsidRDefault="00C72022" w:rsidP="004C6825">
            <w:pPr>
              <w:widowControl w:val="0"/>
              <w:jc w:val="center"/>
              <w:rPr>
                <w:rFonts w:ascii="Times New Roman" w:hAnsi="Times New Roman" w:cs="Times New Roman"/>
                <w:b/>
                <w:sz w:val="26"/>
                <w:szCs w:val="26"/>
              </w:rPr>
            </w:pPr>
            <w:r w:rsidRPr="00C72022">
              <w:rPr>
                <w:rFonts w:ascii="Times New Roman" w:hAnsi="Times New Roman" w:cs="Times New Roman"/>
                <w:b/>
                <w:sz w:val="26"/>
                <w:szCs w:val="26"/>
              </w:rPr>
              <w:t>Mô tả</w:t>
            </w:r>
          </w:p>
        </w:tc>
        <w:tc>
          <w:tcPr>
            <w:tcW w:w="2534" w:type="dxa"/>
            <w:shd w:val="clear" w:color="auto" w:fill="auto"/>
          </w:tcPr>
          <w:p w14:paraId="217B8943" w14:textId="77777777" w:rsidR="00C72022" w:rsidRPr="00C72022" w:rsidRDefault="00C72022" w:rsidP="004C6825">
            <w:pPr>
              <w:widowControl w:val="0"/>
              <w:jc w:val="center"/>
              <w:rPr>
                <w:rFonts w:ascii="Times New Roman" w:hAnsi="Times New Roman" w:cs="Times New Roman"/>
                <w:b/>
                <w:sz w:val="26"/>
                <w:szCs w:val="26"/>
              </w:rPr>
            </w:pPr>
            <w:r w:rsidRPr="00C72022">
              <w:rPr>
                <w:rFonts w:ascii="Times New Roman" w:hAnsi="Times New Roman" w:cs="Times New Roman"/>
                <w:b/>
                <w:sz w:val="26"/>
                <w:szCs w:val="26"/>
              </w:rPr>
              <w:t>Kiểu dữ liệu</w:t>
            </w:r>
          </w:p>
        </w:tc>
      </w:tr>
      <w:tr w:rsidR="00C72022" w:rsidRPr="00AF1A5F" w14:paraId="6AD483B7" w14:textId="77777777" w:rsidTr="004C6825">
        <w:tc>
          <w:tcPr>
            <w:tcW w:w="820" w:type="dxa"/>
            <w:shd w:val="clear" w:color="auto" w:fill="auto"/>
          </w:tcPr>
          <w:p w14:paraId="07D6FB25"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1</w:t>
            </w:r>
          </w:p>
        </w:tc>
        <w:tc>
          <w:tcPr>
            <w:tcW w:w="2396" w:type="dxa"/>
            <w:shd w:val="clear" w:color="auto" w:fill="auto"/>
          </w:tcPr>
          <w:p w14:paraId="5D6D6BE5"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id</w:t>
            </w:r>
          </w:p>
        </w:tc>
        <w:tc>
          <w:tcPr>
            <w:tcW w:w="3349" w:type="dxa"/>
            <w:shd w:val="clear" w:color="auto" w:fill="auto"/>
          </w:tcPr>
          <w:p w14:paraId="49D10589"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Id sản phẩm</w:t>
            </w:r>
          </w:p>
        </w:tc>
        <w:tc>
          <w:tcPr>
            <w:tcW w:w="2534" w:type="dxa"/>
            <w:shd w:val="clear" w:color="auto" w:fill="auto"/>
          </w:tcPr>
          <w:p w14:paraId="72CE2E56"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Int</w:t>
            </w:r>
          </w:p>
        </w:tc>
      </w:tr>
      <w:tr w:rsidR="00C72022" w:rsidRPr="00AF1A5F" w14:paraId="16B86203" w14:textId="77777777" w:rsidTr="004C6825">
        <w:tc>
          <w:tcPr>
            <w:tcW w:w="820" w:type="dxa"/>
            <w:shd w:val="clear" w:color="auto" w:fill="auto"/>
          </w:tcPr>
          <w:p w14:paraId="75CDE1AA"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2</w:t>
            </w:r>
          </w:p>
        </w:tc>
        <w:tc>
          <w:tcPr>
            <w:tcW w:w="2396" w:type="dxa"/>
            <w:shd w:val="clear" w:color="auto" w:fill="auto"/>
          </w:tcPr>
          <w:p w14:paraId="76571D08"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name</w:t>
            </w:r>
          </w:p>
        </w:tc>
        <w:tc>
          <w:tcPr>
            <w:tcW w:w="3349" w:type="dxa"/>
            <w:shd w:val="clear" w:color="auto" w:fill="auto"/>
          </w:tcPr>
          <w:p w14:paraId="0701B9DD"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Tên sản phẩm</w:t>
            </w:r>
          </w:p>
        </w:tc>
        <w:tc>
          <w:tcPr>
            <w:tcW w:w="2534" w:type="dxa"/>
            <w:shd w:val="clear" w:color="auto" w:fill="auto"/>
          </w:tcPr>
          <w:p w14:paraId="684413CC"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Varchar(255)</w:t>
            </w:r>
          </w:p>
        </w:tc>
      </w:tr>
      <w:tr w:rsidR="00C72022" w:rsidRPr="00AF1A5F" w14:paraId="2F629C09" w14:textId="77777777" w:rsidTr="004C6825">
        <w:tc>
          <w:tcPr>
            <w:tcW w:w="820" w:type="dxa"/>
            <w:shd w:val="clear" w:color="auto" w:fill="auto"/>
          </w:tcPr>
          <w:p w14:paraId="3A94CBF5"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3</w:t>
            </w:r>
          </w:p>
        </w:tc>
        <w:tc>
          <w:tcPr>
            <w:tcW w:w="2396" w:type="dxa"/>
            <w:shd w:val="clear" w:color="auto" w:fill="auto"/>
          </w:tcPr>
          <w:p w14:paraId="796138B0"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price</w:t>
            </w:r>
          </w:p>
        </w:tc>
        <w:tc>
          <w:tcPr>
            <w:tcW w:w="3349" w:type="dxa"/>
            <w:shd w:val="clear" w:color="auto" w:fill="auto"/>
          </w:tcPr>
          <w:p w14:paraId="21C8AB1B"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Giá sản phẩm</w:t>
            </w:r>
          </w:p>
        </w:tc>
        <w:tc>
          <w:tcPr>
            <w:tcW w:w="2534" w:type="dxa"/>
            <w:shd w:val="clear" w:color="auto" w:fill="auto"/>
          </w:tcPr>
          <w:p w14:paraId="2A58E554"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Varchar(255)</w:t>
            </w:r>
          </w:p>
        </w:tc>
      </w:tr>
      <w:tr w:rsidR="00C72022" w:rsidRPr="00AF1A5F" w14:paraId="39374F8C" w14:textId="77777777" w:rsidTr="004C6825">
        <w:tc>
          <w:tcPr>
            <w:tcW w:w="820" w:type="dxa"/>
            <w:shd w:val="clear" w:color="auto" w:fill="auto"/>
          </w:tcPr>
          <w:p w14:paraId="7508DAE9"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4</w:t>
            </w:r>
          </w:p>
        </w:tc>
        <w:tc>
          <w:tcPr>
            <w:tcW w:w="2396" w:type="dxa"/>
            <w:shd w:val="clear" w:color="auto" w:fill="auto"/>
          </w:tcPr>
          <w:p w14:paraId="6FC30E15"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sale_price</w:t>
            </w:r>
          </w:p>
        </w:tc>
        <w:tc>
          <w:tcPr>
            <w:tcW w:w="3349" w:type="dxa"/>
            <w:shd w:val="clear" w:color="auto" w:fill="auto"/>
          </w:tcPr>
          <w:p w14:paraId="29003C22"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Giá sản phẩm khuyến mãi</w:t>
            </w:r>
          </w:p>
        </w:tc>
        <w:tc>
          <w:tcPr>
            <w:tcW w:w="2534" w:type="dxa"/>
            <w:shd w:val="clear" w:color="auto" w:fill="auto"/>
          </w:tcPr>
          <w:p w14:paraId="090FAB9D"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Varchar(255)</w:t>
            </w:r>
          </w:p>
        </w:tc>
      </w:tr>
      <w:tr w:rsidR="00C72022" w:rsidRPr="00AF1A5F" w14:paraId="783F44B9" w14:textId="77777777" w:rsidTr="004C6825">
        <w:tc>
          <w:tcPr>
            <w:tcW w:w="820" w:type="dxa"/>
            <w:shd w:val="clear" w:color="auto" w:fill="auto"/>
          </w:tcPr>
          <w:p w14:paraId="19F37977"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5</w:t>
            </w:r>
          </w:p>
        </w:tc>
        <w:tc>
          <w:tcPr>
            <w:tcW w:w="2396" w:type="dxa"/>
            <w:shd w:val="clear" w:color="auto" w:fill="auto"/>
          </w:tcPr>
          <w:p w14:paraId="2C878846"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feature_image</w:t>
            </w:r>
          </w:p>
        </w:tc>
        <w:tc>
          <w:tcPr>
            <w:tcW w:w="3349" w:type="dxa"/>
            <w:shd w:val="clear" w:color="auto" w:fill="auto"/>
          </w:tcPr>
          <w:p w14:paraId="6683A830"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Ảnh sản phẩm</w:t>
            </w:r>
          </w:p>
        </w:tc>
        <w:tc>
          <w:tcPr>
            <w:tcW w:w="2534" w:type="dxa"/>
            <w:shd w:val="clear" w:color="auto" w:fill="auto"/>
          </w:tcPr>
          <w:p w14:paraId="63D83392"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Varchar(255)</w:t>
            </w:r>
          </w:p>
        </w:tc>
      </w:tr>
      <w:tr w:rsidR="00C72022" w:rsidRPr="00AF1A5F" w14:paraId="4B691CD3" w14:textId="77777777" w:rsidTr="004C6825">
        <w:tc>
          <w:tcPr>
            <w:tcW w:w="820" w:type="dxa"/>
            <w:shd w:val="clear" w:color="auto" w:fill="auto"/>
          </w:tcPr>
          <w:p w14:paraId="2E3C617F"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6</w:t>
            </w:r>
          </w:p>
        </w:tc>
        <w:tc>
          <w:tcPr>
            <w:tcW w:w="2396" w:type="dxa"/>
            <w:shd w:val="clear" w:color="auto" w:fill="auto"/>
          </w:tcPr>
          <w:p w14:paraId="5D751B61"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feature_image_name</w:t>
            </w:r>
          </w:p>
        </w:tc>
        <w:tc>
          <w:tcPr>
            <w:tcW w:w="3349" w:type="dxa"/>
            <w:shd w:val="clear" w:color="auto" w:fill="auto"/>
          </w:tcPr>
          <w:p w14:paraId="70A834B2"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Tên ảnh sản phẩm</w:t>
            </w:r>
          </w:p>
        </w:tc>
        <w:tc>
          <w:tcPr>
            <w:tcW w:w="2534" w:type="dxa"/>
            <w:shd w:val="clear" w:color="auto" w:fill="auto"/>
          </w:tcPr>
          <w:p w14:paraId="7FFA9668"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Varchar(255)</w:t>
            </w:r>
          </w:p>
        </w:tc>
      </w:tr>
      <w:tr w:rsidR="00C72022" w:rsidRPr="00AF1A5F" w14:paraId="4F5C33A1" w14:textId="77777777" w:rsidTr="004C6825">
        <w:tc>
          <w:tcPr>
            <w:tcW w:w="820" w:type="dxa"/>
            <w:shd w:val="clear" w:color="auto" w:fill="auto"/>
          </w:tcPr>
          <w:p w14:paraId="1A83AD09"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7</w:t>
            </w:r>
          </w:p>
        </w:tc>
        <w:tc>
          <w:tcPr>
            <w:tcW w:w="2396" w:type="dxa"/>
            <w:shd w:val="clear" w:color="auto" w:fill="auto"/>
          </w:tcPr>
          <w:p w14:paraId="4891F8B4"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content</w:t>
            </w:r>
          </w:p>
        </w:tc>
        <w:tc>
          <w:tcPr>
            <w:tcW w:w="3349" w:type="dxa"/>
            <w:shd w:val="clear" w:color="auto" w:fill="auto"/>
          </w:tcPr>
          <w:p w14:paraId="22FEE157"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Nội dung</w:t>
            </w:r>
          </w:p>
        </w:tc>
        <w:tc>
          <w:tcPr>
            <w:tcW w:w="2534" w:type="dxa"/>
            <w:shd w:val="clear" w:color="auto" w:fill="auto"/>
          </w:tcPr>
          <w:p w14:paraId="2717992E"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Text</w:t>
            </w:r>
          </w:p>
        </w:tc>
      </w:tr>
      <w:tr w:rsidR="00C72022" w:rsidRPr="00AF1A5F" w14:paraId="3FDB8466" w14:textId="77777777" w:rsidTr="004C6825">
        <w:tc>
          <w:tcPr>
            <w:tcW w:w="820" w:type="dxa"/>
            <w:shd w:val="clear" w:color="auto" w:fill="auto"/>
          </w:tcPr>
          <w:p w14:paraId="1F3590FD"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8</w:t>
            </w:r>
          </w:p>
        </w:tc>
        <w:tc>
          <w:tcPr>
            <w:tcW w:w="2396" w:type="dxa"/>
            <w:shd w:val="clear" w:color="auto" w:fill="auto"/>
          </w:tcPr>
          <w:p w14:paraId="65080A28"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user_id</w:t>
            </w:r>
          </w:p>
        </w:tc>
        <w:tc>
          <w:tcPr>
            <w:tcW w:w="3349" w:type="dxa"/>
            <w:shd w:val="clear" w:color="auto" w:fill="auto"/>
          </w:tcPr>
          <w:p w14:paraId="007A8EFB"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Id người dùng</w:t>
            </w:r>
          </w:p>
        </w:tc>
        <w:tc>
          <w:tcPr>
            <w:tcW w:w="2534" w:type="dxa"/>
            <w:shd w:val="clear" w:color="auto" w:fill="auto"/>
          </w:tcPr>
          <w:p w14:paraId="78CBDC9E"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Int</w:t>
            </w:r>
          </w:p>
        </w:tc>
      </w:tr>
      <w:tr w:rsidR="00C72022" w:rsidRPr="00AF1A5F" w14:paraId="34D7D8E1" w14:textId="77777777" w:rsidTr="004C6825">
        <w:tc>
          <w:tcPr>
            <w:tcW w:w="820" w:type="dxa"/>
            <w:shd w:val="clear" w:color="auto" w:fill="auto"/>
          </w:tcPr>
          <w:p w14:paraId="63730AC1"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9</w:t>
            </w:r>
          </w:p>
        </w:tc>
        <w:tc>
          <w:tcPr>
            <w:tcW w:w="2396" w:type="dxa"/>
            <w:shd w:val="clear" w:color="auto" w:fill="auto"/>
          </w:tcPr>
          <w:p w14:paraId="4F7075D0"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category_id</w:t>
            </w:r>
          </w:p>
        </w:tc>
        <w:tc>
          <w:tcPr>
            <w:tcW w:w="3349" w:type="dxa"/>
            <w:shd w:val="clear" w:color="auto" w:fill="auto"/>
          </w:tcPr>
          <w:p w14:paraId="28649564"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Id danh mục</w:t>
            </w:r>
          </w:p>
        </w:tc>
        <w:tc>
          <w:tcPr>
            <w:tcW w:w="2534" w:type="dxa"/>
            <w:shd w:val="clear" w:color="auto" w:fill="auto"/>
          </w:tcPr>
          <w:p w14:paraId="35C3D53A"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Int</w:t>
            </w:r>
          </w:p>
        </w:tc>
      </w:tr>
      <w:tr w:rsidR="00C72022" w:rsidRPr="00AF1A5F" w14:paraId="0668157B" w14:textId="77777777" w:rsidTr="004C6825">
        <w:tc>
          <w:tcPr>
            <w:tcW w:w="820" w:type="dxa"/>
            <w:shd w:val="clear" w:color="auto" w:fill="auto"/>
          </w:tcPr>
          <w:p w14:paraId="57A7FC2A"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10</w:t>
            </w:r>
          </w:p>
        </w:tc>
        <w:tc>
          <w:tcPr>
            <w:tcW w:w="2396" w:type="dxa"/>
            <w:shd w:val="clear" w:color="auto" w:fill="auto"/>
          </w:tcPr>
          <w:p w14:paraId="6281BB96"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view_count</w:t>
            </w:r>
          </w:p>
        </w:tc>
        <w:tc>
          <w:tcPr>
            <w:tcW w:w="3349" w:type="dxa"/>
            <w:shd w:val="clear" w:color="auto" w:fill="auto"/>
          </w:tcPr>
          <w:p w14:paraId="26064BA6"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 xml:space="preserve">Lượt xem </w:t>
            </w:r>
          </w:p>
        </w:tc>
        <w:tc>
          <w:tcPr>
            <w:tcW w:w="2534" w:type="dxa"/>
            <w:shd w:val="clear" w:color="auto" w:fill="auto"/>
          </w:tcPr>
          <w:p w14:paraId="5A90F732"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Int</w:t>
            </w:r>
          </w:p>
        </w:tc>
      </w:tr>
      <w:tr w:rsidR="00C72022" w:rsidRPr="00AF1A5F" w14:paraId="3A86E8D8" w14:textId="77777777" w:rsidTr="004C6825">
        <w:tc>
          <w:tcPr>
            <w:tcW w:w="820" w:type="dxa"/>
            <w:shd w:val="clear" w:color="auto" w:fill="auto"/>
          </w:tcPr>
          <w:p w14:paraId="620CBAC4"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11</w:t>
            </w:r>
          </w:p>
        </w:tc>
        <w:tc>
          <w:tcPr>
            <w:tcW w:w="2396" w:type="dxa"/>
            <w:shd w:val="clear" w:color="auto" w:fill="auto"/>
          </w:tcPr>
          <w:p w14:paraId="1D65DC0E"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quantity</w:t>
            </w:r>
          </w:p>
        </w:tc>
        <w:tc>
          <w:tcPr>
            <w:tcW w:w="3349" w:type="dxa"/>
            <w:shd w:val="clear" w:color="auto" w:fill="auto"/>
          </w:tcPr>
          <w:p w14:paraId="67B7B94F"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Số lượng</w:t>
            </w:r>
          </w:p>
        </w:tc>
        <w:tc>
          <w:tcPr>
            <w:tcW w:w="2534" w:type="dxa"/>
            <w:shd w:val="clear" w:color="auto" w:fill="auto"/>
          </w:tcPr>
          <w:p w14:paraId="0E4CFCB2"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Int</w:t>
            </w:r>
          </w:p>
        </w:tc>
      </w:tr>
      <w:tr w:rsidR="00C72022" w:rsidRPr="008957EA" w14:paraId="54938273" w14:textId="77777777" w:rsidTr="004C6825">
        <w:tc>
          <w:tcPr>
            <w:tcW w:w="820" w:type="dxa"/>
            <w:tcBorders>
              <w:top w:val="single" w:sz="4" w:space="0" w:color="000000"/>
              <w:left w:val="single" w:sz="4" w:space="0" w:color="000000"/>
              <w:bottom w:val="single" w:sz="4" w:space="0" w:color="000000"/>
              <w:right w:val="single" w:sz="4" w:space="0" w:color="000000"/>
            </w:tcBorders>
            <w:shd w:val="clear" w:color="auto" w:fill="auto"/>
          </w:tcPr>
          <w:p w14:paraId="649F7870"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12</w:t>
            </w:r>
          </w:p>
        </w:tc>
        <w:tc>
          <w:tcPr>
            <w:tcW w:w="2396" w:type="dxa"/>
            <w:tcBorders>
              <w:top w:val="single" w:sz="4" w:space="0" w:color="000000"/>
              <w:left w:val="single" w:sz="4" w:space="0" w:color="000000"/>
              <w:bottom w:val="single" w:sz="4" w:space="0" w:color="000000"/>
              <w:right w:val="single" w:sz="4" w:space="0" w:color="000000"/>
            </w:tcBorders>
            <w:shd w:val="clear" w:color="auto" w:fill="auto"/>
          </w:tcPr>
          <w:p w14:paraId="54DC55F3"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created_at</w:t>
            </w:r>
          </w:p>
        </w:tc>
        <w:tc>
          <w:tcPr>
            <w:tcW w:w="3349" w:type="dxa"/>
            <w:tcBorders>
              <w:top w:val="single" w:sz="4" w:space="0" w:color="000000"/>
              <w:left w:val="single" w:sz="4" w:space="0" w:color="000000"/>
              <w:bottom w:val="single" w:sz="4" w:space="0" w:color="000000"/>
              <w:right w:val="single" w:sz="4" w:space="0" w:color="000000"/>
            </w:tcBorders>
            <w:shd w:val="clear" w:color="auto" w:fill="auto"/>
          </w:tcPr>
          <w:p w14:paraId="23DA2F62"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Thời gian tạo</w:t>
            </w:r>
          </w:p>
        </w:tc>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04588FDB"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Timestamp</w:t>
            </w:r>
          </w:p>
        </w:tc>
      </w:tr>
      <w:tr w:rsidR="00C72022" w:rsidRPr="008957EA" w14:paraId="24AD0555" w14:textId="77777777" w:rsidTr="004C6825">
        <w:tc>
          <w:tcPr>
            <w:tcW w:w="820" w:type="dxa"/>
            <w:tcBorders>
              <w:top w:val="single" w:sz="4" w:space="0" w:color="000000"/>
              <w:left w:val="single" w:sz="4" w:space="0" w:color="000000"/>
              <w:bottom w:val="single" w:sz="4" w:space="0" w:color="000000"/>
              <w:right w:val="single" w:sz="4" w:space="0" w:color="000000"/>
            </w:tcBorders>
            <w:shd w:val="clear" w:color="auto" w:fill="auto"/>
          </w:tcPr>
          <w:p w14:paraId="3A0050F7"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13</w:t>
            </w:r>
          </w:p>
        </w:tc>
        <w:tc>
          <w:tcPr>
            <w:tcW w:w="2396" w:type="dxa"/>
            <w:tcBorders>
              <w:top w:val="single" w:sz="4" w:space="0" w:color="000000"/>
              <w:left w:val="single" w:sz="4" w:space="0" w:color="000000"/>
              <w:bottom w:val="single" w:sz="4" w:space="0" w:color="000000"/>
              <w:right w:val="single" w:sz="4" w:space="0" w:color="000000"/>
            </w:tcBorders>
            <w:shd w:val="clear" w:color="auto" w:fill="auto"/>
          </w:tcPr>
          <w:p w14:paraId="392EEFBE"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updated_at</w:t>
            </w:r>
          </w:p>
        </w:tc>
        <w:tc>
          <w:tcPr>
            <w:tcW w:w="3349" w:type="dxa"/>
            <w:tcBorders>
              <w:top w:val="single" w:sz="4" w:space="0" w:color="000000"/>
              <w:left w:val="single" w:sz="4" w:space="0" w:color="000000"/>
              <w:bottom w:val="single" w:sz="4" w:space="0" w:color="000000"/>
              <w:right w:val="single" w:sz="4" w:space="0" w:color="000000"/>
            </w:tcBorders>
            <w:shd w:val="clear" w:color="auto" w:fill="auto"/>
          </w:tcPr>
          <w:p w14:paraId="58B027F6"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Thời gian chỉnh sửa</w:t>
            </w:r>
          </w:p>
        </w:tc>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78F9DD55"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Timestamp</w:t>
            </w:r>
          </w:p>
        </w:tc>
      </w:tr>
      <w:tr w:rsidR="00C72022" w:rsidRPr="008957EA" w14:paraId="0BEA53BF" w14:textId="77777777" w:rsidTr="004C6825">
        <w:tc>
          <w:tcPr>
            <w:tcW w:w="820" w:type="dxa"/>
            <w:tcBorders>
              <w:top w:val="single" w:sz="4" w:space="0" w:color="000000"/>
              <w:left w:val="single" w:sz="4" w:space="0" w:color="000000"/>
              <w:bottom w:val="single" w:sz="4" w:space="0" w:color="000000"/>
              <w:right w:val="single" w:sz="4" w:space="0" w:color="000000"/>
            </w:tcBorders>
            <w:shd w:val="clear" w:color="auto" w:fill="auto"/>
          </w:tcPr>
          <w:p w14:paraId="1CB266AC"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14</w:t>
            </w:r>
          </w:p>
        </w:tc>
        <w:tc>
          <w:tcPr>
            <w:tcW w:w="2396" w:type="dxa"/>
            <w:tcBorders>
              <w:top w:val="single" w:sz="4" w:space="0" w:color="000000"/>
              <w:left w:val="single" w:sz="4" w:space="0" w:color="000000"/>
              <w:bottom w:val="single" w:sz="4" w:space="0" w:color="000000"/>
              <w:right w:val="single" w:sz="4" w:space="0" w:color="000000"/>
            </w:tcBorders>
            <w:shd w:val="clear" w:color="auto" w:fill="auto"/>
          </w:tcPr>
          <w:p w14:paraId="03199155"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deleted_at</w:t>
            </w:r>
          </w:p>
        </w:tc>
        <w:tc>
          <w:tcPr>
            <w:tcW w:w="3349" w:type="dxa"/>
            <w:tcBorders>
              <w:top w:val="single" w:sz="4" w:space="0" w:color="000000"/>
              <w:left w:val="single" w:sz="4" w:space="0" w:color="000000"/>
              <w:bottom w:val="single" w:sz="4" w:space="0" w:color="000000"/>
              <w:right w:val="single" w:sz="4" w:space="0" w:color="000000"/>
            </w:tcBorders>
            <w:shd w:val="clear" w:color="auto" w:fill="auto"/>
          </w:tcPr>
          <w:p w14:paraId="06E909E1"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Thời gian xóa</w:t>
            </w:r>
          </w:p>
        </w:tc>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352C9F5C"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Timestamp</w:t>
            </w:r>
          </w:p>
        </w:tc>
      </w:tr>
    </w:tbl>
    <w:p w14:paraId="379B8DFB" w14:textId="77777777" w:rsidR="00C72022" w:rsidRPr="00AE7324" w:rsidRDefault="00C72022" w:rsidP="00C72022">
      <w:pPr>
        <w:pStyle w:val="Caption"/>
        <w:jc w:val="center"/>
        <w:rPr>
          <w:b/>
          <w:sz w:val="26"/>
          <w:szCs w:val="26"/>
        </w:rPr>
      </w:pPr>
    </w:p>
    <w:p w14:paraId="65A2B23B" w14:textId="002B326F" w:rsidR="00C72022" w:rsidRPr="00C72022" w:rsidRDefault="00C72022" w:rsidP="00C72022">
      <w:pPr>
        <w:pStyle w:val="Caption"/>
        <w:jc w:val="center"/>
        <w:rPr>
          <w:rFonts w:ascii="Times New Roman" w:hAnsi="Times New Roman" w:cs="Times New Roman"/>
          <w:b/>
          <w:sz w:val="26"/>
          <w:szCs w:val="26"/>
        </w:rPr>
      </w:pPr>
      <w:bookmarkStart w:id="53" w:name="_Toc155435519"/>
      <w:r w:rsidRPr="00F8043E">
        <w:rPr>
          <w:rFonts w:ascii="Times New Roman" w:hAnsi="Times New Roman" w:cs="Times New Roman"/>
          <w:b/>
          <w:color w:val="000000" w:themeColor="text1"/>
          <w:sz w:val="26"/>
          <w:szCs w:val="26"/>
        </w:rPr>
        <w:t xml:space="preserve">Bảng </w:t>
      </w:r>
      <w:r w:rsidRPr="00F8043E">
        <w:rPr>
          <w:rFonts w:ascii="Times New Roman" w:hAnsi="Times New Roman" w:cs="Times New Roman"/>
          <w:b/>
          <w:color w:val="000000" w:themeColor="text1"/>
          <w:sz w:val="26"/>
          <w:szCs w:val="26"/>
        </w:rPr>
        <w:fldChar w:fldCharType="begin"/>
      </w:r>
      <w:r w:rsidRPr="00F8043E">
        <w:rPr>
          <w:rFonts w:ascii="Times New Roman" w:hAnsi="Times New Roman" w:cs="Times New Roman"/>
          <w:b/>
          <w:color w:val="000000" w:themeColor="text1"/>
          <w:sz w:val="26"/>
          <w:szCs w:val="26"/>
        </w:rPr>
        <w:instrText xml:space="preserve"> STYLEREF 1 \s </w:instrText>
      </w:r>
      <w:r w:rsidRPr="00F8043E">
        <w:rPr>
          <w:rFonts w:ascii="Times New Roman" w:hAnsi="Times New Roman" w:cs="Times New Roman"/>
          <w:b/>
          <w:color w:val="000000" w:themeColor="text1"/>
          <w:sz w:val="26"/>
          <w:szCs w:val="26"/>
        </w:rPr>
        <w:fldChar w:fldCharType="separate"/>
      </w:r>
      <w:r w:rsidR="00F93350">
        <w:rPr>
          <w:rFonts w:ascii="Times New Roman" w:hAnsi="Times New Roman" w:cs="Times New Roman"/>
          <w:b/>
          <w:noProof/>
          <w:color w:val="000000" w:themeColor="text1"/>
          <w:sz w:val="26"/>
          <w:szCs w:val="26"/>
        </w:rPr>
        <w:t>3</w:t>
      </w:r>
      <w:r w:rsidRPr="00F8043E">
        <w:rPr>
          <w:rFonts w:ascii="Times New Roman" w:hAnsi="Times New Roman" w:cs="Times New Roman"/>
          <w:b/>
          <w:color w:val="000000" w:themeColor="text1"/>
          <w:sz w:val="26"/>
          <w:szCs w:val="26"/>
        </w:rPr>
        <w:fldChar w:fldCharType="end"/>
      </w:r>
      <w:r w:rsidRPr="00F8043E">
        <w:rPr>
          <w:rFonts w:ascii="Times New Roman" w:hAnsi="Times New Roman" w:cs="Times New Roman"/>
          <w:b/>
          <w:color w:val="000000" w:themeColor="text1"/>
          <w:sz w:val="26"/>
          <w:szCs w:val="26"/>
        </w:rPr>
        <w:noBreakHyphen/>
      </w:r>
      <w:r w:rsidRPr="00F8043E">
        <w:rPr>
          <w:rFonts w:ascii="Times New Roman" w:hAnsi="Times New Roman" w:cs="Times New Roman"/>
          <w:b/>
          <w:color w:val="000000" w:themeColor="text1"/>
          <w:sz w:val="26"/>
          <w:szCs w:val="26"/>
        </w:rPr>
        <w:fldChar w:fldCharType="begin"/>
      </w:r>
      <w:r w:rsidRPr="00F8043E">
        <w:rPr>
          <w:rFonts w:ascii="Times New Roman" w:hAnsi="Times New Roman" w:cs="Times New Roman"/>
          <w:b/>
          <w:color w:val="000000" w:themeColor="text1"/>
          <w:sz w:val="26"/>
          <w:szCs w:val="26"/>
        </w:rPr>
        <w:instrText xml:space="preserve"> SEQ Bảng \* ARABIC \s 1 </w:instrText>
      </w:r>
      <w:r w:rsidRPr="00F8043E">
        <w:rPr>
          <w:rFonts w:ascii="Times New Roman" w:hAnsi="Times New Roman" w:cs="Times New Roman"/>
          <w:b/>
          <w:color w:val="000000" w:themeColor="text1"/>
          <w:sz w:val="26"/>
          <w:szCs w:val="26"/>
        </w:rPr>
        <w:fldChar w:fldCharType="separate"/>
      </w:r>
      <w:r w:rsidR="00F93350">
        <w:rPr>
          <w:rFonts w:ascii="Times New Roman" w:hAnsi="Times New Roman" w:cs="Times New Roman"/>
          <w:b/>
          <w:noProof/>
          <w:color w:val="000000" w:themeColor="text1"/>
          <w:sz w:val="26"/>
          <w:szCs w:val="26"/>
        </w:rPr>
        <w:t>3</w:t>
      </w:r>
      <w:r w:rsidRPr="00F8043E">
        <w:rPr>
          <w:rFonts w:ascii="Times New Roman" w:hAnsi="Times New Roman" w:cs="Times New Roman"/>
          <w:b/>
          <w:color w:val="000000" w:themeColor="text1"/>
          <w:sz w:val="26"/>
          <w:szCs w:val="26"/>
        </w:rPr>
        <w:fldChar w:fldCharType="end"/>
      </w:r>
      <w:r w:rsidRPr="00F8043E">
        <w:rPr>
          <w:rFonts w:ascii="Times New Roman" w:hAnsi="Times New Roman" w:cs="Times New Roman"/>
          <w:b/>
          <w:color w:val="000000" w:themeColor="text1"/>
          <w:sz w:val="26"/>
          <w:szCs w:val="26"/>
        </w:rPr>
        <w:t>. Bảng products_image</w:t>
      </w:r>
      <w:r w:rsidRPr="00C72022">
        <w:rPr>
          <w:rFonts w:ascii="Times New Roman" w:hAnsi="Times New Roman" w:cs="Times New Roman"/>
          <w:b/>
          <w:sz w:val="26"/>
          <w:szCs w:val="26"/>
        </w:rPr>
        <w:t xml:space="preserve"> (ảnh chi tiết sản phẩm)</w:t>
      </w:r>
      <w:bookmarkEnd w:id="5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5"/>
        <w:gridCol w:w="2060"/>
        <w:gridCol w:w="3457"/>
        <w:gridCol w:w="2577"/>
      </w:tblGrid>
      <w:tr w:rsidR="00C72022" w:rsidRPr="00AF1A5F" w14:paraId="736A73FB" w14:textId="77777777" w:rsidTr="004C6825">
        <w:tc>
          <w:tcPr>
            <w:tcW w:w="828" w:type="dxa"/>
            <w:shd w:val="clear" w:color="auto" w:fill="auto"/>
          </w:tcPr>
          <w:p w14:paraId="2D9C7413" w14:textId="77777777" w:rsidR="00C72022" w:rsidRPr="00C72022" w:rsidRDefault="00C72022" w:rsidP="004C6825">
            <w:pPr>
              <w:widowControl w:val="0"/>
              <w:jc w:val="center"/>
              <w:rPr>
                <w:rFonts w:ascii="Times New Roman" w:hAnsi="Times New Roman" w:cs="Times New Roman"/>
                <w:b/>
                <w:sz w:val="26"/>
                <w:szCs w:val="26"/>
              </w:rPr>
            </w:pPr>
            <w:r w:rsidRPr="00C72022">
              <w:rPr>
                <w:rFonts w:ascii="Times New Roman" w:hAnsi="Times New Roman" w:cs="Times New Roman"/>
                <w:b/>
                <w:sz w:val="26"/>
                <w:szCs w:val="26"/>
              </w:rPr>
              <w:t>STT</w:t>
            </w:r>
          </w:p>
        </w:tc>
        <w:tc>
          <w:tcPr>
            <w:tcW w:w="2070" w:type="dxa"/>
            <w:shd w:val="clear" w:color="auto" w:fill="auto"/>
          </w:tcPr>
          <w:p w14:paraId="661DD34B" w14:textId="77777777" w:rsidR="00C72022" w:rsidRPr="00C72022" w:rsidRDefault="00C72022" w:rsidP="004C6825">
            <w:pPr>
              <w:widowControl w:val="0"/>
              <w:jc w:val="center"/>
              <w:rPr>
                <w:rFonts w:ascii="Times New Roman" w:hAnsi="Times New Roman" w:cs="Times New Roman"/>
                <w:b/>
                <w:sz w:val="26"/>
                <w:szCs w:val="26"/>
              </w:rPr>
            </w:pPr>
            <w:r w:rsidRPr="00C72022">
              <w:rPr>
                <w:rFonts w:ascii="Times New Roman" w:hAnsi="Times New Roman" w:cs="Times New Roman"/>
                <w:b/>
                <w:sz w:val="26"/>
                <w:szCs w:val="26"/>
              </w:rPr>
              <w:t>Tên thuộc tính</w:t>
            </w:r>
          </w:p>
        </w:tc>
        <w:tc>
          <w:tcPr>
            <w:tcW w:w="3510" w:type="dxa"/>
            <w:shd w:val="clear" w:color="auto" w:fill="auto"/>
          </w:tcPr>
          <w:p w14:paraId="213FCEA5" w14:textId="77777777" w:rsidR="00C72022" w:rsidRPr="00C72022" w:rsidRDefault="00C72022" w:rsidP="004C6825">
            <w:pPr>
              <w:widowControl w:val="0"/>
              <w:jc w:val="center"/>
              <w:rPr>
                <w:rFonts w:ascii="Times New Roman" w:hAnsi="Times New Roman" w:cs="Times New Roman"/>
                <w:b/>
                <w:sz w:val="26"/>
                <w:szCs w:val="26"/>
              </w:rPr>
            </w:pPr>
            <w:r w:rsidRPr="00C72022">
              <w:rPr>
                <w:rFonts w:ascii="Times New Roman" w:hAnsi="Times New Roman" w:cs="Times New Roman"/>
                <w:b/>
                <w:sz w:val="26"/>
                <w:szCs w:val="26"/>
              </w:rPr>
              <w:t>Mô tả</w:t>
            </w:r>
          </w:p>
        </w:tc>
        <w:tc>
          <w:tcPr>
            <w:tcW w:w="2596" w:type="dxa"/>
            <w:shd w:val="clear" w:color="auto" w:fill="auto"/>
          </w:tcPr>
          <w:p w14:paraId="27E76716" w14:textId="77777777" w:rsidR="00C72022" w:rsidRPr="00C72022" w:rsidRDefault="00C72022" w:rsidP="004C6825">
            <w:pPr>
              <w:widowControl w:val="0"/>
              <w:jc w:val="center"/>
              <w:rPr>
                <w:rFonts w:ascii="Times New Roman" w:hAnsi="Times New Roman" w:cs="Times New Roman"/>
                <w:b/>
                <w:sz w:val="26"/>
                <w:szCs w:val="26"/>
              </w:rPr>
            </w:pPr>
            <w:r w:rsidRPr="00C72022">
              <w:rPr>
                <w:rFonts w:ascii="Times New Roman" w:hAnsi="Times New Roman" w:cs="Times New Roman"/>
                <w:b/>
                <w:sz w:val="26"/>
                <w:szCs w:val="26"/>
              </w:rPr>
              <w:t>Kiểu dữ liệu</w:t>
            </w:r>
          </w:p>
        </w:tc>
      </w:tr>
      <w:tr w:rsidR="00C72022" w:rsidRPr="00AF1A5F" w14:paraId="20A832E3" w14:textId="77777777" w:rsidTr="004C6825">
        <w:tc>
          <w:tcPr>
            <w:tcW w:w="828" w:type="dxa"/>
            <w:shd w:val="clear" w:color="auto" w:fill="auto"/>
          </w:tcPr>
          <w:p w14:paraId="55F05ED7"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1</w:t>
            </w:r>
          </w:p>
        </w:tc>
        <w:tc>
          <w:tcPr>
            <w:tcW w:w="2070" w:type="dxa"/>
            <w:shd w:val="clear" w:color="auto" w:fill="auto"/>
          </w:tcPr>
          <w:p w14:paraId="01734549"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id</w:t>
            </w:r>
          </w:p>
        </w:tc>
        <w:tc>
          <w:tcPr>
            <w:tcW w:w="3510" w:type="dxa"/>
            <w:shd w:val="clear" w:color="auto" w:fill="auto"/>
          </w:tcPr>
          <w:p w14:paraId="3E35B991"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Id ảnh chi tiết sản phẩm</w:t>
            </w:r>
          </w:p>
        </w:tc>
        <w:tc>
          <w:tcPr>
            <w:tcW w:w="2596" w:type="dxa"/>
            <w:shd w:val="clear" w:color="auto" w:fill="auto"/>
          </w:tcPr>
          <w:p w14:paraId="2E1CC46C"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Int</w:t>
            </w:r>
          </w:p>
        </w:tc>
      </w:tr>
      <w:tr w:rsidR="00C72022" w:rsidRPr="00AF1A5F" w14:paraId="73D35235" w14:textId="77777777" w:rsidTr="004C6825">
        <w:tc>
          <w:tcPr>
            <w:tcW w:w="828" w:type="dxa"/>
            <w:shd w:val="clear" w:color="auto" w:fill="auto"/>
          </w:tcPr>
          <w:p w14:paraId="6FB4E529"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2</w:t>
            </w:r>
          </w:p>
        </w:tc>
        <w:tc>
          <w:tcPr>
            <w:tcW w:w="2070" w:type="dxa"/>
            <w:shd w:val="clear" w:color="auto" w:fill="auto"/>
          </w:tcPr>
          <w:p w14:paraId="09C846AA"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image</w:t>
            </w:r>
          </w:p>
        </w:tc>
        <w:tc>
          <w:tcPr>
            <w:tcW w:w="3510" w:type="dxa"/>
            <w:shd w:val="clear" w:color="auto" w:fill="auto"/>
          </w:tcPr>
          <w:p w14:paraId="634BA978"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Ảnh chi tiết</w:t>
            </w:r>
          </w:p>
        </w:tc>
        <w:tc>
          <w:tcPr>
            <w:tcW w:w="2596" w:type="dxa"/>
            <w:shd w:val="clear" w:color="auto" w:fill="auto"/>
          </w:tcPr>
          <w:p w14:paraId="68B145E5"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Varchar(255)</w:t>
            </w:r>
          </w:p>
        </w:tc>
      </w:tr>
      <w:tr w:rsidR="00C72022" w:rsidRPr="00AF1A5F" w14:paraId="4A46651F" w14:textId="77777777" w:rsidTr="004C6825">
        <w:tc>
          <w:tcPr>
            <w:tcW w:w="828" w:type="dxa"/>
            <w:shd w:val="clear" w:color="auto" w:fill="auto"/>
          </w:tcPr>
          <w:p w14:paraId="0D05AA4D"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3</w:t>
            </w:r>
          </w:p>
        </w:tc>
        <w:tc>
          <w:tcPr>
            <w:tcW w:w="2070" w:type="dxa"/>
            <w:shd w:val="clear" w:color="auto" w:fill="auto"/>
          </w:tcPr>
          <w:p w14:paraId="2D6306F1"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image_name</w:t>
            </w:r>
          </w:p>
        </w:tc>
        <w:tc>
          <w:tcPr>
            <w:tcW w:w="3510" w:type="dxa"/>
            <w:shd w:val="clear" w:color="auto" w:fill="auto"/>
          </w:tcPr>
          <w:p w14:paraId="4B0E2384"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Tên ảnh chi tiết sản phẩm</w:t>
            </w:r>
          </w:p>
        </w:tc>
        <w:tc>
          <w:tcPr>
            <w:tcW w:w="2596" w:type="dxa"/>
            <w:shd w:val="clear" w:color="auto" w:fill="auto"/>
          </w:tcPr>
          <w:p w14:paraId="7875623B"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Varchar(255)</w:t>
            </w:r>
          </w:p>
        </w:tc>
      </w:tr>
      <w:tr w:rsidR="00C72022" w:rsidRPr="00AF1A5F" w14:paraId="411B3788" w14:textId="77777777" w:rsidTr="004C6825">
        <w:tc>
          <w:tcPr>
            <w:tcW w:w="828" w:type="dxa"/>
            <w:shd w:val="clear" w:color="auto" w:fill="auto"/>
          </w:tcPr>
          <w:p w14:paraId="09A2417D"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4</w:t>
            </w:r>
          </w:p>
        </w:tc>
        <w:tc>
          <w:tcPr>
            <w:tcW w:w="2070" w:type="dxa"/>
            <w:shd w:val="clear" w:color="auto" w:fill="auto"/>
          </w:tcPr>
          <w:p w14:paraId="30B7091D"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product_id</w:t>
            </w:r>
          </w:p>
        </w:tc>
        <w:tc>
          <w:tcPr>
            <w:tcW w:w="3510" w:type="dxa"/>
            <w:shd w:val="clear" w:color="auto" w:fill="auto"/>
          </w:tcPr>
          <w:p w14:paraId="78E579EB"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Id ảnh sản phẩm</w:t>
            </w:r>
          </w:p>
        </w:tc>
        <w:tc>
          <w:tcPr>
            <w:tcW w:w="2596" w:type="dxa"/>
            <w:shd w:val="clear" w:color="auto" w:fill="auto"/>
          </w:tcPr>
          <w:p w14:paraId="16832B27"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int</w:t>
            </w:r>
          </w:p>
        </w:tc>
      </w:tr>
    </w:tbl>
    <w:p w14:paraId="4C2E375E" w14:textId="77777777" w:rsidR="00C72022" w:rsidRPr="00AF1A5F" w:rsidRDefault="00C72022" w:rsidP="00C72022">
      <w:pPr>
        <w:widowControl w:val="0"/>
        <w:rPr>
          <w:szCs w:val="26"/>
        </w:rPr>
      </w:pPr>
    </w:p>
    <w:p w14:paraId="240EFE9F" w14:textId="02CCCBA9" w:rsidR="00C72022" w:rsidRPr="00AD24CA" w:rsidRDefault="00C72022" w:rsidP="00C72022">
      <w:pPr>
        <w:pStyle w:val="Caption"/>
        <w:jc w:val="center"/>
        <w:rPr>
          <w:rFonts w:ascii="Times New Roman" w:hAnsi="Times New Roman" w:cs="Times New Roman"/>
          <w:b/>
          <w:sz w:val="26"/>
          <w:szCs w:val="26"/>
        </w:rPr>
      </w:pPr>
      <w:bookmarkStart w:id="54" w:name="_Toc155435520"/>
      <w:r w:rsidRPr="00F8043E">
        <w:rPr>
          <w:rFonts w:ascii="Times New Roman" w:hAnsi="Times New Roman" w:cs="Times New Roman"/>
          <w:b/>
          <w:color w:val="000000" w:themeColor="text1"/>
          <w:sz w:val="26"/>
          <w:szCs w:val="26"/>
        </w:rPr>
        <w:t xml:space="preserve">Bảng </w:t>
      </w:r>
      <w:r w:rsidRPr="00F8043E">
        <w:rPr>
          <w:rFonts w:ascii="Times New Roman" w:hAnsi="Times New Roman" w:cs="Times New Roman"/>
          <w:b/>
          <w:color w:val="000000" w:themeColor="text1"/>
          <w:sz w:val="26"/>
          <w:szCs w:val="26"/>
        </w:rPr>
        <w:fldChar w:fldCharType="begin"/>
      </w:r>
      <w:r w:rsidRPr="00F8043E">
        <w:rPr>
          <w:rFonts w:ascii="Times New Roman" w:hAnsi="Times New Roman" w:cs="Times New Roman"/>
          <w:b/>
          <w:color w:val="000000" w:themeColor="text1"/>
          <w:sz w:val="26"/>
          <w:szCs w:val="26"/>
        </w:rPr>
        <w:instrText xml:space="preserve"> STYLEREF 1 \s </w:instrText>
      </w:r>
      <w:r w:rsidRPr="00F8043E">
        <w:rPr>
          <w:rFonts w:ascii="Times New Roman" w:hAnsi="Times New Roman" w:cs="Times New Roman"/>
          <w:b/>
          <w:color w:val="000000" w:themeColor="text1"/>
          <w:sz w:val="26"/>
          <w:szCs w:val="26"/>
        </w:rPr>
        <w:fldChar w:fldCharType="separate"/>
      </w:r>
      <w:r w:rsidR="00F93350">
        <w:rPr>
          <w:rFonts w:ascii="Times New Roman" w:hAnsi="Times New Roman" w:cs="Times New Roman"/>
          <w:b/>
          <w:noProof/>
          <w:color w:val="000000" w:themeColor="text1"/>
          <w:sz w:val="26"/>
          <w:szCs w:val="26"/>
        </w:rPr>
        <w:t>3</w:t>
      </w:r>
      <w:r w:rsidRPr="00F8043E">
        <w:rPr>
          <w:rFonts w:ascii="Times New Roman" w:hAnsi="Times New Roman" w:cs="Times New Roman"/>
          <w:b/>
          <w:color w:val="000000" w:themeColor="text1"/>
          <w:sz w:val="26"/>
          <w:szCs w:val="26"/>
        </w:rPr>
        <w:fldChar w:fldCharType="end"/>
      </w:r>
      <w:r w:rsidRPr="00F8043E">
        <w:rPr>
          <w:rFonts w:ascii="Times New Roman" w:hAnsi="Times New Roman" w:cs="Times New Roman"/>
          <w:b/>
          <w:color w:val="000000" w:themeColor="text1"/>
          <w:sz w:val="26"/>
          <w:szCs w:val="26"/>
        </w:rPr>
        <w:noBreakHyphen/>
      </w:r>
      <w:r w:rsidRPr="00F8043E">
        <w:rPr>
          <w:rFonts w:ascii="Times New Roman" w:hAnsi="Times New Roman" w:cs="Times New Roman"/>
          <w:b/>
          <w:color w:val="000000" w:themeColor="text1"/>
          <w:sz w:val="26"/>
          <w:szCs w:val="26"/>
        </w:rPr>
        <w:fldChar w:fldCharType="begin"/>
      </w:r>
      <w:r w:rsidRPr="00F8043E">
        <w:rPr>
          <w:rFonts w:ascii="Times New Roman" w:hAnsi="Times New Roman" w:cs="Times New Roman"/>
          <w:b/>
          <w:color w:val="000000" w:themeColor="text1"/>
          <w:sz w:val="26"/>
          <w:szCs w:val="26"/>
        </w:rPr>
        <w:instrText xml:space="preserve"> SEQ Bảng \* ARABIC \s 1 </w:instrText>
      </w:r>
      <w:r w:rsidRPr="00F8043E">
        <w:rPr>
          <w:rFonts w:ascii="Times New Roman" w:hAnsi="Times New Roman" w:cs="Times New Roman"/>
          <w:b/>
          <w:color w:val="000000" w:themeColor="text1"/>
          <w:sz w:val="26"/>
          <w:szCs w:val="26"/>
        </w:rPr>
        <w:fldChar w:fldCharType="separate"/>
      </w:r>
      <w:r w:rsidR="00F93350">
        <w:rPr>
          <w:rFonts w:ascii="Times New Roman" w:hAnsi="Times New Roman" w:cs="Times New Roman"/>
          <w:b/>
          <w:noProof/>
          <w:color w:val="000000" w:themeColor="text1"/>
          <w:sz w:val="26"/>
          <w:szCs w:val="26"/>
        </w:rPr>
        <w:t>4</w:t>
      </w:r>
      <w:r w:rsidRPr="00F8043E">
        <w:rPr>
          <w:rFonts w:ascii="Times New Roman" w:hAnsi="Times New Roman" w:cs="Times New Roman"/>
          <w:b/>
          <w:color w:val="000000" w:themeColor="text1"/>
          <w:sz w:val="26"/>
          <w:szCs w:val="26"/>
        </w:rPr>
        <w:fldChar w:fldCharType="end"/>
      </w:r>
      <w:r w:rsidRPr="00F8043E">
        <w:rPr>
          <w:rFonts w:ascii="Times New Roman" w:hAnsi="Times New Roman" w:cs="Times New Roman"/>
          <w:b/>
          <w:color w:val="000000" w:themeColor="text1"/>
          <w:sz w:val="26"/>
          <w:szCs w:val="26"/>
        </w:rPr>
        <w:t xml:space="preserve">. Bảng user </w:t>
      </w:r>
      <w:r w:rsidRPr="00AD24CA">
        <w:rPr>
          <w:rFonts w:ascii="Times New Roman" w:hAnsi="Times New Roman" w:cs="Times New Roman"/>
          <w:b/>
          <w:sz w:val="26"/>
          <w:szCs w:val="26"/>
        </w:rPr>
        <w:t>(người dùng)</w:t>
      </w:r>
      <w:bookmarkEnd w:id="5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3"/>
        <w:gridCol w:w="2050"/>
        <w:gridCol w:w="3380"/>
        <w:gridCol w:w="2535"/>
      </w:tblGrid>
      <w:tr w:rsidR="00C72022" w:rsidRPr="00AF1A5F" w14:paraId="2FA2309B" w14:textId="77777777" w:rsidTr="00C72022">
        <w:tc>
          <w:tcPr>
            <w:tcW w:w="813" w:type="dxa"/>
            <w:shd w:val="clear" w:color="auto" w:fill="auto"/>
          </w:tcPr>
          <w:p w14:paraId="6E4ADBB2" w14:textId="77777777" w:rsidR="00C72022" w:rsidRPr="00C72022" w:rsidRDefault="00C72022" w:rsidP="004C6825">
            <w:pPr>
              <w:widowControl w:val="0"/>
              <w:jc w:val="center"/>
              <w:rPr>
                <w:rFonts w:ascii="Times New Roman" w:hAnsi="Times New Roman" w:cs="Times New Roman"/>
                <w:b/>
                <w:sz w:val="26"/>
                <w:szCs w:val="26"/>
              </w:rPr>
            </w:pPr>
            <w:r w:rsidRPr="00C72022">
              <w:rPr>
                <w:rFonts w:ascii="Times New Roman" w:hAnsi="Times New Roman" w:cs="Times New Roman"/>
                <w:b/>
                <w:sz w:val="26"/>
                <w:szCs w:val="26"/>
              </w:rPr>
              <w:t>STT</w:t>
            </w:r>
          </w:p>
        </w:tc>
        <w:tc>
          <w:tcPr>
            <w:tcW w:w="2050" w:type="dxa"/>
            <w:shd w:val="clear" w:color="auto" w:fill="auto"/>
          </w:tcPr>
          <w:p w14:paraId="48DB35DF" w14:textId="77777777" w:rsidR="00C72022" w:rsidRPr="00C72022" w:rsidRDefault="00C72022" w:rsidP="004C6825">
            <w:pPr>
              <w:widowControl w:val="0"/>
              <w:jc w:val="center"/>
              <w:rPr>
                <w:rFonts w:ascii="Times New Roman" w:hAnsi="Times New Roman" w:cs="Times New Roman"/>
                <w:b/>
                <w:sz w:val="26"/>
                <w:szCs w:val="26"/>
              </w:rPr>
            </w:pPr>
            <w:r w:rsidRPr="00C72022">
              <w:rPr>
                <w:rFonts w:ascii="Times New Roman" w:hAnsi="Times New Roman" w:cs="Times New Roman"/>
                <w:b/>
                <w:sz w:val="26"/>
                <w:szCs w:val="26"/>
              </w:rPr>
              <w:t>Tên thuộc tính</w:t>
            </w:r>
          </w:p>
        </w:tc>
        <w:tc>
          <w:tcPr>
            <w:tcW w:w="3380" w:type="dxa"/>
            <w:shd w:val="clear" w:color="auto" w:fill="auto"/>
          </w:tcPr>
          <w:p w14:paraId="1CAE8FBE" w14:textId="77777777" w:rsidR="00C72022" w:rsidRPr="00C72022" w:rsidRDefault="00C72022" w:rsidP="004C6825">
            <w:pPr>
              <w:widowControl w:val="0"/>
              <w:jc w:val="center"/>
              <w:rPr>
                <w:rFonts w:ascii="Times New Roman" w:hAnsi="Times New Roman" w:cs="Times New Roman"/>
                <w:b/>
                <w:sz w:val="26"/>
                <w:szCs w:val="26"/>
              </w:rPr>
            </w:pPr>
            <w:r w:rsidRPr="00C72022">
              <w:rPr>
                <w:rFonts w:ascii="Times New Roman" w:hAnsi="Times New Roman" w:cs="Times New Roman"/>
                <w:b/>
                <w:sz w:val="26"/>
                <w:szCs w:val="26"/>
              </w:rPr>
              <w:t>Mô tả</w:t>
            </w:r>
          </w:p>
        </w:tc>
        <w:tc>
          <w:tcPr>
            <w:tcW w:w="2535" w:type="dxa"/>
            <w:shd w:val="clear" w:color="auto" w:fill="auto"/>
          </w:tcPr>
          <w:p w14:paraId="6FCD3CCB" w14:textId="77777777" w:rsidR="00C72022" w:rsidRPr="00C72022" w:rsidRDefault="00C72022" w:rsidP="004C6825">
            <w:pPr>
              <w:widowControl w:val="0"/>
              <w:jc w:val="center"/>
              <w:rPr>
                <w:rFonts w:ascii="Times New Roman" w:hAnsi="Times New Roman" w:cs="Times New Roman"/>
                <w:b/>
                <w:sz w:val="26"/>
                <w:szCs w:val="26"/>
              </w:rPr>
            </w:pPr>
            <w:r w:rsidRPr="00C72022">
              <w:rPr>
                <w:rFonts w:ascii="Times New Roman" w:hAnsi="Times New Roman" w:cs="Times New Roman"/>
                <w:b/>
                <w:sz w:val="26"/>
                <w:szCs w:val="26"/>
              </w:rPr>
              <w:t>Kiểu dữ liệu</w:t>
            </w:r>
          </w:p>
        </w:tc>
      </w:tr>
      <w:tr w:rsidR="00C72022" w:rsidRPr="00AF1A5F" w14:paraId="21456F82" w14:textId="77777777" w:rsidTr="00C72022">
        <w:tc>
          <w:tcPr>
            <w:tcW w:w="813" w:type="dxa"/>
            <w:shd w:val="clear" w:color="auto" w:fill="auto"/>
          </w:tcPr>
          <w:p w14:paraId="7C2F83B2"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1</w:t>
            </w:r>
          </w:p>
        </w:tc>
        <w:tc>
          <w:tcPr>
            <w:tcW w:w="2050" w:type="dxa"/>
            <w:shd w:val="clear" w:color="auto" w:fill="auto"/>
          </w:tcPr>
          <w:p w14:paraId="45DC3841"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id</w:t>
            </w:r>
          </w:p>
        </w:tc>
        <w:tc>
          <w:tcPr>
            <w:tcW w:w="3380" w:type="dxa"/>
            <w:shd w:val="clear" w:color="auto" w:fill="auto"/>
          </w:tcPr>
          <w:p w14:paraId="2C66E15E"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Id người dùng</w:t>
            </w:r>
          </w:p>
        </w:tc>
        <w:tc>
          <w:tcPr>
            <w:tcW w:w="2535" w:type="dxa"/>
            <w:shd w:val="clear" w:color="auto" w:fill="auto"/>
          </w:tcPr>
          <w:p w14:paraId="01E09F21"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Int</w:t>
            </w:r>
          </w:p>
        </w:tc>
      </w:tr>
      <w:tr w:rsidR="00C72022" w:rsidRPr="00AF1A5F" w14:paraId="41D78248" w14:textId="77777777" w:rsidTr="00C72022">
        <w:tc>
          <w:tcPr>
            <w:tcW w:w="813" w:type="dxa"/>
            <w:shd w:val="clear" w:color="auto" w:fill="auto"/>
          </w:tcPr>
          <w:p w14:paraId="7FD3A2BF"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2</w:t>
            </w:r>
          </w:p>
        </w:tc>
        <w:tc>
          <w:tcPr>
            <w:tcW w:w="2050" w:type="dxa"/>
            <w:shd w:val="clear" w:color="auto" w:fill="auto"/>
          </w:tcPr>
          <w:p w14:paraId="75176608"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name</w:t>
            </w:r>
          </w:p>
        </w:tc>
        <w:tc>
          <w:tcPr>
            <w:tcW w:w="3380" w:type="dxa"/>
            <w:shd w:val="clear" w:color="auto" w:fill="auto"/>
          </w:tcPr>
          <w:p w14:paraId="1DB2296F"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Tên người dùng</w:t>
            </w:r>
          </w:p>
        </w:tc>
        <w:tc>
          <w:tcPr>
            <w:tcW w:w="2535" w:type="dxa"/>
            <w:shd w:val="clear" w:color="auto" w:fill="auto"/>
          </w:tcPr>
          <w:p w14:paraId="56EC49C9"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Varchar(255)</w:t>
            </w:r>
          </w:p>
        </w:tc>
      </w:tr>
      <w:tr w:rsidR="00C72022" w:rsidRPr="00AF1A5F" w14:paraId="29627529" w14:textId="77777777" w:rsidTr="00C72022">
        <w:tc>
          <w:tcPr>
            <w:tcW w:w="813" w:type="dxa"/>
            <w:shd w:val="clear" w:color="auto" w:fill="auto"/>
          </w:tcPr>
          <w:p w14:paraId="03ADCAF8"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3</w:t>
            </w:r>
          </w:p>
        </w:tc>
        <w:tc>
          <w:tcPr>
            <w:tcW w:w="2050" w:type="dxa"/>
            <w:shd w:val="clear" w:color="auto" w:fill="auto"/>
          </w:tcPr>
          <w:p w14:paraId="3D503228"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email</w:t>
            </w:r>
          </w:p>
        </w:tc>
        <w:tc>
          <w:tcPr>
            <w:tcW w:w="3380" w:type="dxa"/>
            <w:shd w:val="clear" w:color="auto" w:fill="auto"/>
          </w:tcPr>
          <w:p w14:paraId="48A10CDC"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Email người dùng</w:t>
            </w:r>
          </w:p>
        </w:tc>
        <w:tc>
          <w:tcPr>
            <w:tcW w:w="2535" w:type="dxa"/>
            <w:shd w:val="clear" w:color="auto" w:fill="auto"/>
          </w:tcPr>
          <w:p w14:paraId="65773613"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Varchar(255)</w:t>
            </w:r>
          </w:p>
        </w:tc>
      </w:tr>
      <w:tr w:rsidR="00C72022" w:rsidRPr="00AF1A5F" w14:paraId="71F3416E" w14:textId="77777777" w:rsidTr="00C72022">
        <w:tc>
          <w:tcPr>
            <w:tcW w:w="813" w:type="dxa"/>
            <w:shd w:val="clear" w:color="auto" w:fill="auto"/>
          </w:tcPr>
          <w:p w14:paraId="41355BD8"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4</w:t>
            </w:r>
          </w:p>
        </w:tc>
        <w:tc>
          <w:tcPr>
            <w:tcW w:w="2050" w:type="dxa"/>
            <w:shd w:val="clear" w:color="auto" w:fill="auto"/>
          </w:tcPr>
          <w:p w14:paraId="37113EEB"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role</w:t>
            </w:r>
          </w:p>
        </w:tc>
        <w:tc>
          <w:tcPr>
            <w:tcW w:w="3380" w:type="dxa"/>
            <w:shd w:val="clear" w:color="auto" w:fill="auto"/>
          </w:tcPr>
          <w:p w14:paraId="2BA781DB"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Vai trò người dùng</w:t>
            </w:r>
          </w:p>
        </w:tc>
        <w:tc>
          <w:tcPr>
            <w:tcW w:w="2535" w:type="dxa"/>
            <w:shd w:val="clear" w:color="auto" w:fill="auto"/>
          </w:tcPr>
          <w:p w14:paraId="542D8925"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Int</w:t>
            </w:r>
          </w:p>
        </w:tc>
      </w:tr>
      <w:tr w:rsidR="00C72022" w:rsidRPr="00AF1A5F" w14:paraId="5A320BF4" w14:textId="77777777" w:rsidTr="00C72022">
        <w:tc>
          <w:tcPr>
            <w:tcW w:w="813" w:type="dxa"/>
            <w:shd w:val="clear" w:color="auto" w:fill="auto"/>
          </w:tcPr>
          <w:p w14:paraId="1C2215DE"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5</w:t>
            </w:r>
          </w:p>
        </w:tc>
        <w:tc>
          <w:tcPr>
            <w:tcW w:w="2050" w:type="dxa"/>
            <w:shd w:val="clear" w:color="auto" w:fill="auto"/>
          </w:tcPr>
          <w:p w14:paraId="62ADB7B1"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email_verified_at</w:t>
            </w:r>
          </w:p>
        </w:tc>
        <w:tc>
          <w:tcPr>
            <w:tcW w:w="3380" w:type="dxa"/>
            <w:shd w:val="clear" w:color="auto" w:fill="auto"/>
          </w:tcPr>
          <w:p w14:paraId="3D6CFD88"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Thời điểm xác nhận email</w:t>
            </w:r>
          </w:p>
        </w:tc>
        <w:tc>
          <w:tcPr>
            <w:tcW w:w="2535" w:type="dxa"/>
            <w:shd w:val="clear" w:color="auto" w:fill="auto"/>
          </w:tcPr>
          <w:p w14:paraId="19472A64"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Timestamp</w:t>
            </w:r>
          </w:p>
        </w:tc>
      </w:tr>
      <w:tr w:rsidR="00C72022" w:rsidRPr="00AF1A5F" w14:paraId="66994F10" w14:textId="77777777" w:rsidTr="00C72022">
        <w:tc>
          <w:tcPr>
            <w:tcW w:w="813" w:type="dxa"/>
            <w:shd w:val="clear" w:color="auto" w:fill="auto"/>
          </w:tcPr>
          <w:p w14:paraId="4D01705F"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6</w:t>
            </w:r>
          </w:p>
        </w:tc>
        <w:tc>
          <w:tcPr>
            <w:tcW w:w="2050" w:type="dxa"/>
            <w:shd w:val="clear" w:color="auto" w:fill="auto"/>
          </w:tcPr>
          <w:p w14:paraId="4B40D975"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password</w:t>
            </w:r>
          </w:p>
        </w:tc>
        <w:tc>
          <w:tcPr>
            <w:tcW w:w="3380" w:type="dxa"/>
            <w:shd w:val="clear" w:color="auto" w:fill="auto"/>
          </w:tcPr>
          <w:p w14:paraId="11E33B64"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Mật khẩu</w:t>
            </w:r>
          </w:p>
        </w:tc>
        <w:tc>
          <w:tcPr>
            <w:tcW w:w="2535" w:type="dxa"/>
            <w:shd w:val="clear" w:color="auto" w:fill="auto"/>
          </w:tcPr>
          <w:p w14:paraId="556A35A8"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Varchar(255)</w:t>
            </w:r>
          </w:p>
        </w:tc>
      </w:tr>
    </w:tbl>
    <w:p w14:paraId="41B5384F" w14:textId="77777777" w:rsidR="00C72022" w:rsidRDefault="00C72022" w:rsidP="00C72022">
      <w:pPr>
        <w:pStyle w:val="Caption"/>
        <w:jc w:val="center"/>
        <w:rPr>
          <w:b/>
          <w:color w:val="FF0000"/>
          <w:sz w:val="26"/>
          <w:szCs w:val="26"/>
        </w:rPr>
      </w:pPr>
      <w:bookmarkStart w:id="55" w:name="_Toc155435526"/>
    </w:p>
    <w:p w14:paraId="2446852A" w14:textId="44379AFE" w:rsidR="00C72022" w:rsidRPr="00AD24CA" w:rsidRDefault="00C72022" w:rsidP="00C72022">
      <w:pPr>
        <w:pStyle w:val="Caption"/>
        <w:jc w:val="center"/>
        <w:rPr>
          <w:rFonts w:ascii="Times New Roman" w:hAnsi="Times New Roman" w:cs="Times New Roman"/>
          <w:b/>
          <w:sz w:val="26"/>
          <w:szCs w:val="26"/>
        </w:rPr>
      </w:pPr>
      <w:r w:rsidRPr="00F8043E">
        <w:rPr>
          <w:rFonts w:ascii="Times New Roman" w:hAnsi="Times New Roman" w:cs="Times New Roman"/>
          <w:b/>
          <w:color w:val="000000" w:themeColor="text1"/>
          <w:sz w:val="26"/>
          <w:szCs w:val="26"/>
        </w:rPr>
        <w:t xml:space="preserve">Bảng </w:t>
      </w:r>
      <w:r w:rsidRPr="00F8043E">
        <w:rPr>
          <w:rFonts w:ascii="Times New Roman" w:hAnsi="Times New Roman" w:cs="Times New Roman"/>
          <w:b/>
          <w:color w:val="000000" w:themeColor="text1"/>
          <w:sz w:val="26"/>
          <w:szCs w:val="26"/>
        </w:rPr>
        <w:fldChar w:fldCharType="begin"/>
      </w:r>
      <w:r w:rsidRPr="00F8043E">
        <w:rPr>
          <w:rFonts w:ascii="Times New Roman" w:hAnsi="Times New Roman" w:cs="Times New Roman"/>
          <w:b/>
          <w:color w:val="000000" w:themeColor="text1"/>
          <w:sz w:val="26"/>
          <w:szCs w:val="26"/>
        </w:rPr>
        <w:instrText xml:space="preserve"> STYLEREF 1 \s </w:instrText>
      </w:r>
      <w:r w:rsidRPr="00F8043E">
        <w:rPr>
          <w:rFonts w:ascii="Times New Roman" w:hAnsi="Times New Roman" w:cs="Times New Roman"/>
          <w:b/>
          <w:color w:val="000000" w:themeColor="text1"/>
          <w:sz w:val="26"/>
          <w:szCs w:val="26"/>
        </w:rPr>
        <w:fldChar w:fldCharType="separate"/>
      </w:r>
      <w:r w:rsidR="00F93350">
        <w:rPr>
          <w:rFonts w:ascii="Times New Roman" w:hAnsi="Times New Roman" w:cs="Times New Roman"/>
          <w:b/>
          <w:noProof/>
          <w:color w:val="000000" w:themeColor="text1"/>
          <w:sz w:val="26"/>
          <w:szCs w:val="26"/>
        </w:rPr>
        <w:t>3</w:t>
      </w:r>
      <w:r w:rsidRPr="00F8043E">
        <w:rPr>
          <w:rFonts w:ascii="Times New Roman" w:hAnsi="Times New Roman" w:cs="Times New Roman"/>
          <w:b/>
          <w:color w:val="000000" w:themeColor="text1"/>
          <w:sz w:val="26"/>
          <w:szCs w:val="26"/>
        </w:rPr>
        <w:fldChar w:fldCharType="end"/>
      </w:r>
      <w:r w:rsidRPr="00F8043E">
        <w:rPr>
          <w:rFonts w:ascii="Times New Roman" w:hAnsi="Times New Roman" w:cs="Times New Roman"/>
          <w:b/>
          <w:color w:val="000000" w:themeColor="text1"/>
          <w:sz w:val="26"/>
          <w:szCs w:val="26"/>
        </w:rPr>
        <w:noBreakHyphen/>
        <w:t xml:space="preserve">5. Bảng orders </w:t>
      </w:r>
      <w:r w:rsidRPr="00AD24CA">
        <w:rPr>
          <w:rFonts w:ascii="Times New Roman" w:hAnsi="Times New Roman" w:cs="Times New Roman"/>
          <w:b/>
          <w:sz w:val="26"/>
          <w:szCs w:val="26"/>
        </w:rPr>
        <w:t>(đặt hàng)</w:t>
      </w:r>
      <w:bookmarkEnd w:id="5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5"/>
        <w:gridCol w:w="2059"/>
        <w:gridCol w:w="3459"/>
        <w:gridCol w:w="2576"/>
      </w:tblGrid>
      <w:tr w:rsidR="00C72022" w:rsidRPr="00AF1A5F" w14:paraId="7188FB39" w14:textId="77777777" w:rsidTr="004C6825">
        <w:tc>
          <w:tcPr>
            <w:tcW w:w="828" w:type="dxa"/>
            <w:shd w:val="clear" w:color="auto" w:fill="auto"/>
          </w:tcPr>
          <w:p w14:paraId="406F556E" w14:textId="77777777" w:rsidR="00C72022" w:rsidRPr="00C72022" w:rsidRDefault="00C72022" w:rsidP="004C6825">
            <w:pPr>
              <w:widowControl w:val="0"/>
              <w:jc w:val="center"/>
              <w:rPr>
                <w:rFonts w:ascii="Times New Roman" w:hAnsi="Times New Roman" w:cs="Times New Roman"/>
                <w:b/>
                <w:sz w:val="26"/>
                <w:szCs w:val="26"/>
              </w:rPr>
            </w:pPr>
            <w:r w:rsidRPr="00C72022">
              <w:rPr>
                <w:rFonts w:ascii="Times New Roman" w:hAnsi="Times New Roman" w:cs="Times New Roman"/>
                <w:b/>
                <w:sz w:val="26"/>
                <w:szCs w:val="26"/>
              </w:rPr>
              <w:t>STT</w:t>
            </w:r>
          </w:p>
        </w:tc>
        <w:tc>
          <w:tcPr>
            <w:tcW w:w="2070" w:type="dxa"/>
            <w:shd w:val="clear" w:color="auto" w:fill="auto"/>
          </w:tcPr>
          <w:p w14:paraId="0A2D2725" w14:textId="77777777" w:rsidR="00C72022" w:rsidRPr="00C72022" w:rsidRDefault="00C72022" w:rsidP="004C6825">
            <w:pPr>
              <w:widowControl w:val="0"/>
              <w:jc w:val="center"/>
              <w:rPr>
                <w:rFonts w:ascii="Times New Roman" w:hAnsi="Times New Roman" w:cs="Times New Roman"/>
                <w:b/>
                <w:sz w:val="26"/>
                <w:szCs w:val="26"/>
              </w:rPr>
            </w:pPr>
            <w:r w:rsidRPr="00C72022">
              <w:rPr>
                <w:rFonts w:ascii="Times New Roman" w:hAnsi="Times New Roman" w:cs="Times New Roman"/>
                <w:b/>
                <w:sz w:val="26"/>
                <w:szCs w:val="26"/>
              </w:rPr>
              <w:t>Tên thuộc tính</w:t>
            </w:r>
          </w:p>
        </w:tc>
        <w:tc>
          <w:tcPr>
            <w:tcW w:w="3510" w:type="dxa"/>
            <w:shd w:val="clear" w:color="auto" w:fill="auto"/>
          </w:tcPr>
          <w:p w14:paraId="0143632E" w14:textId="77777777" w:rsidR="00C72022" w:rsidRPr="00C72022" w:rsidRDefault="00C72022" w:rsidP="004C6825">
            <w:pPr>
              <w:widowControl w:val="0"/>
              <w:jc w:val="center"/>
              <w:rPr>
                <w:rFonts w:ascii="Times New Roman" w:hAnsi="Times New Roman" w:cs="Times New Roman"/>
                <w:b/>
                <w:sz w:val="26"/>
                <w:szCs w:val="26"/>
              </w:rPr>
            </w:pPr>
            <w:r w:rsidRPr="00C72022">
              <w:rPr>
                <w:rFonts w:ascii="Times New Roman" w:hAnsi="Times New Roman" w:cs="Times New Roman"/>
                <w:b/>
                <w:sz w:val="26"/>
                <w:szCs w:val="26"/>
              </w:rPr>
              <w:t>Mô tả</w:t>
            </w:r>
          </w:p>
        </w:tc>
        <w:tc>
          <w:tcPr>
            <w:tcW w:w="2596" w:type="dxa"/>
            <w:shd w:val="clear" w:color="auto" w:fill="auto"/>
          </w:tcPr>
          <w:p w14:paraId="114079AF" w14:textId="77777777" w:rsidR="00C72022" w:rsidRPr="00C72022" w:rsidRDefault="00C72022" w:rsidP="004C6825">
            <w:pPr>
              <w:widowControl w:val="0"/>
              <w:jc w:val="center"/>
              <w:rPr>
                <w:rFonts w:ascii="Times New Roman" w:hAnsi="Times New Roman" w:cs="Times New Roman"/>
                <w:b/>
                <w:sz w:val="26"/>
                <w:szCs w:val="26"/>
              </w:rPr>
            </w:pPr>
            <w:r w:rsidRPr="00C72022">
              <w:rPr>
                <w:rFonts w:ascii="Times New Roman" w:hAnsi="Times New Roman" w:cs="Times New Roman"/>
                <w:b/>
                <w:sz w:val="26"/>
                <w:szCs w:val="26"/>
              </w:rPr>
              <w:t>Kiểu dữ liệu</w:t>
            </w:r>
          </w:p>
        </w:tc>
      </w:tr>
      <w:tr w:rsidR="00C72022" w:rsidRPr="00AF1A5F" w14:paraId="323BE2D9" w14:textId="77777777" w:rsidTr="004C6825">
        <w:tc>
          <w:tcPr>
            <w:tcW w:w="828" w:type="dxa"/>
            <w:shd w:val="clear" w:color="auto" w:fill="auto"/>
          </w:tcPr>
          <w:p w14:paraId="2F1ABE72"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1</w:t>
            </w:r>
          </w:p>
        </w:tc>
        <w:tc>
          <w:tcPr>
            <w:tcW w:w="2070" w:type="dxa"/>
            <w:shd w:val="clear" w:color="auto" w:fill="auto"/>
          </w:tcPr>
          <w:p w14:paraId="3008D988"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id</w:t>
            </w:r>
          </w:p>
        </w:tc>
        <w:tc>
          <w:tcPr>
            <w:tcW w:w="3510" w:type="dxa"/>
            <w:shd w:val="clear" w:color="auto" w:fill="auto"/>
          </w:tcPr>
          <w:p w14:paraId="5E8E0022"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Id đơn đặt hàng</w:t>
            </w:r>
          </w:p>
        </w:tc>
        <w:tc>
          <w:tcPr>
            <w:tcW w:w="2596" w:type="dxa"/>
            <w:shd w:val="clear" w:color="auto" w:fill="auto"/>
          </w:tcPr>
          <w:p w14:paraId="08A80E5E"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Int</w:t>
            </w:r>
          </w:p>
        </w:tc>
      </w:tr>
      <w:tr w:rsidR="00C72022" w:rsidRPr="00AF1A5F" w14:paraId="1EF3990E" w14:textId="77777777" w:rsidTr="004C6825">
        <w:tc>
          <w:tcPr>
            <w:tcW w:w="828" w:type="dxa"/>
            <w:shd w:val="clear" w:color="auto" w:fill="auto"/>
          </w:tcPr>
          <w:p w14:paraId="3E7A693C"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2</w:t>
            </w:r>
          </w:p>
        </w:tc>
        <w:tc>
          <w:tcPr>
            <w:tcW w:w="2070" w:type="dxa"/>
            <w:shd w:val="clear" w:color="auto" w:fill="auto"/>
          </w:tcPr>
          <w:p w14:paraId="79240ACB"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customer_id</w:t>
            </w:r>
          </w:p>
        </w:tc>
        <w:tc>
          <w:tcPr>
            <w:tcW w:w="3510" w:type="dxa"/>
            <w:shd w:val="clear" w:color="auto" w:fill="auto"/>
          </w:tcPr>
          <w:p w14:paraId="76BF1271"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Id khách hàng</w:t>
            </w:r>
          </w:p>
        </w:tc>
        <w:tc>
          <w:tcPr>
            <w:tcW w:w="2596" w:type="dxa"/>
            <w:shd w:val="clear" w:color="auto" w:fill="auto"/>
          </w:tcPr>
          <w:p w14:paraId="1B336D44"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Int</w:t>
            </w:r>
          </w:p>
        </w:tc>
      </w:tr>
      <w:tr w:rsidR="00C72022" w:rsidRPr="00AF1A5F" w14:paraId="500731F4" w14:textId="77777777" w:rsidTr="004C6825">
        <w:tc>
          <w:tcPr>
            <w:tcW w:w="828" w:type="dxa"/>
            <w:shd w:val="clear" w:color="auto" w:fill="auto"/>
          </w:tcPr>
          <w:p w14:paraId="02436F47"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3</w:t>
            </w:r>
          </w:p>
        </w:tc>
        <w:tc>
          <w:tcPr>
            <w:tcW w:w="2070" w:type="dxa"/>
            <w:shd w:val="clear" w:color="auto" w:fill="auto"/>
          </w:tcPr>
          <w:p w14:paraId="7010AB51"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shipping_id</w:t>
            </w:r>
          </w:p>
        </w:tc>
        <w:tc>
          <w:tcPr>
            <w:tcW w:w="3510" w:type="dxa"/>
            <w:shd w:val="clear" w:color="auto" w:fill="auto"/>
          </w:tcPr>
          <w:p w14:paraId="4A8928EE"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Id vận chuyển hàng</w:t>
            </w:r>
          </w:p>
        </w:tc>
        <w:tc>
          <w:tcPr>
            <w:tcW w:w="2596" w:type="dxa"/>
            <w:shd w:val="clear" w:color="auto" w:fill="auto"/>
          </w:tcPr>
          <w:p w14:paraId="0AF40F9A"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Int</w:t>
            </w:r>
          </w:p>
        </w:tc>
      </w:tr>
      <w:tr w:rsidR="00C72022" w:rsidRPr="00AF1A5F" w14:paraId="6F38D28F" w14:textId="77777777" w:rsidTr="004C6825">
        <w:tc>
          <w:tcPr>
            <w:tcW w:w="828" w:type="dxa"/>
            <w:tcBorders>
              <w:top w:val="single" w:sz="4" w:space="0" w:color="000000"/>
              <w:left w:val="single" w:sz="4" w:space="0" w:color="000000"/>
              <w:bottom w:val="single" w:sz="4" w:space="0" w:color="000000"/>
              <w:right w:val="single" w:sz="4" w:space="0" w:color="000000"/>
            </w:tcBorders>
            <w:shd w:val="clear" w:color="auto" w:fill="auto"/>
          </w:tcPr>
          <w:p w14:paraId="3F144185"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4</w:t>
            </w:r>
          </w:p>
        </w:tc>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07226A08"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order_total</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14:paraId="4E4A58CC"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Tổng tiền đơn hàng</w:t>
            </w:r>
          </w:p>
        </w:tc>
        <w:tc>
          <w:tcPr>
            <w:tcW w:w="2596" w:type="dxa"/>
            <w:tcBorders>
              <w:top w:val="single" w:sz="4" w:space="0" w:color="000000"/>
              <w:left w:val="single" w:sz="4" w:space="0" w:color="000000"/>
              <w:bottom w:val="single" w:sz="4" w:space="0" w:color="000000"/>
              <w:right w:val="single" w:sz="4" w:space="0" w:color="000000"/>
            </w:tcBorders>
            <w:shd w:val="clear" w:color="auto" w:fill="auto"/>
          </w:tcPr>
          <w:p w14:paraId="153D642D"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Varchar(255)</w:t>
            </w:r>
          </w:p>
        </w:tc>
      </w:tr>
      <w:tr w:rsidR="00C72022" w:rsidRPr="00AF1A5F" w14:paraId="10CAE57C" w14:textId="77777777" w:rsidTr="004C6825">
        <w:tc>
          <w:tcPr>
            <w:tcW w:w="828" w:type="dxa"/>
            <w:tcBorders>
              <w:top w:val="single" w:sz="4" w:space="0" w:color="000000"/>
              <w:left w:val="single" w:sz="4" w:space="0" w:color="000000"/>
              <w:bottom w:val="single" w:sz="4" w:space="0" w:color="000000"/>
              <w:right w:val="single" w:sz="4" w:space="0" w:color="000000"/>
            </w:tcBorders>
            <w:shd w:val="clear" w:color="auto" w:fill="auto"/>
          </w:tcPr>
          <w:p w14:paraId="71F2AB56"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lastRenderedPageBreak/>
              <w:t>5</w:t>
            </w:r>
          </w:p>
        </w:tc>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05A3F7F5"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order_status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14:paraId="7E6C3343"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Thông tin đơn hàng</w:t>
            </w:r>
          </w:p>
        </w:tc>
        <w:tc>
          <w:tcPr>
            <w:tcW w:w="2596" w:type="dxa"/>
            <w:tcBorders>
              <w:top w:val="single" w:sz="4" w:space="0" w:color="000000"/>
              <w:left w:val="single" w:sz="4" w:space="0" w:color="000000"/>
              <w:bottom w:val="single" w:sz="4" w:space="0" w:color="000000"/>
              <w:right w:val="single" w:sz="4" w:space="0" w:color="000000"/>
            </w:tcBorders>
            <w:shd w:val="clear" w:color="auto" w:fill="auto"/>
          </w:tcPr>
          <w:p w14:paraId="17F79990"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Text</w:t>
            </w:r>
          </w:p>
        </w:tc>
      </w:tr>
      <w:tr w:rsidR="00C72022" w:rsidRPr="008957EA" w14:paraId="0CF1052A" w14:textId="77777777" w:rsidTr="004C6825">
        <w:tc>
          <w:tcPr>
            <w:tcW w:w="828" w:type="dxa"/>
            <w:tcBorders>
              <w:top w:val="single" w:sz="4" w:space="0" w:color="000000"/>
              <w:left w:val="single" w:sz="4" w:space="0" w:color="000000"/>
              <w:bottom w:val="single" w:sz="4" w:space="0" w:color="000000"/>
              <w:right w:val="single" w:sz="4" w:space="0" w:color="000000"/>
            </w:tcBorders>
            <w:shd w:val="clear" w:color="auto" w:fill="auto"/>
          </w:tcPr>
          <w:p w14:paraId="52D2740D"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6</w:t>
            </w:r>
          </w:p>
        </w:tc>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6EBB04CA"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created_at</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14:paraId="17B3B312"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Thời gian tạo</w:t>
            </w:r>
          </w:p>
        </w:tc>
        <w:tc>
          <w:tcPr>
            <w:tcW w:w="2596" w:type="dxa"/>
            <w:tcBorders>
              <w:top w:val="single" w:sz="4" w:space="0" w:color="000000"/>
              <w:left w:val="single" w:sz="4" w:space="0" w:color="000000"/>
              <w:bottom w:val="single" w:sz="4" w:space="0" w:color="000000"/>
              <w:right w:val="single" w:sz="4" w:space="0" w:color="000000"/>
            </w:tcBorders>
            <w:shd w:val="clear" w:color="auto" w:fill="auto"/>
          </w:tcPr>
          <w:p w14:paraId="63E96C6A"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Timestamp</w:t>
            </w:r>
          </w:p>
        </w:tc>
      </w:tr>
      <w:tr w:rsidR="00C72022" w:rsidRPr="008957EA" w14:paraId="109FEC67" w14:textId="77777777" w:rsidTr="004C6825">
        <w:tc>
          <w:tcPr>
            <w:tcW w:w="828" w:type="dxa"/>
            <w:tcBorders>
              <w:top w:val="single" w:sz="4" w:space="0" w:color="000000"/>
              <w:left w:val="single" w:sz="4" w:space="0" w:color="000000"/>
              <w:bottom w:val="single" w:sz="4" w:space="0" w:color="000000"/>
              <w:right w:val="single" w:sz="4" w:space="0" w:color="000000"/>
            </w:tcBorders>
            <w:shd w:val="clear" w:color="auto" w:fill="auto"/>
          </w:tcPr>
          <w:p w14:paraId="155FC9E4"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7</w:t>
            </w:r>
          </w:p>
        </w:tc>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16D0FB0F"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updated_at</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14:paraId="6A3C3002"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Thời gian chỉnh sửa</w:t>
            </w:r>
          </w:p>
        </w:tc>
        <w:tc>
          <w:tcPr>
            <w:tcW w:w="2596" w:type="dxa"/>
            <w:tcBorders>
              <w:top w:val="single" w:sz="4" w:space="0" w:color="000000"/>
              <w:left w:val="single" w:sz="4" w:space="0" w:color="000000"/>
              <w:bottom w:val="single" w:sz="4" w:space="0" w:color="000000"/>
              <w:right w:val="single" w:sz="4" w:space="0" w:color="000000"/>
            </w:tcBorders>
            <w:shd w:val="clear" w:color="auto" w:fill="auto"/>
          </w:tcPr>
          <w:p w14:paraId="220ABA75"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Timestamp</w:t>
            </w:r>
          </w:p>
        </w:tc>
      </w:tr>
      <w:tr w:rsidR="00C72022" w:rsidRPr="008957EA" w14:paraId="2A5A1664" w14:textId="77777777" w:rsidTr="004C6825">
        <w:tc>
          <w:tcPr>
            <w:tcW w:w="828" w:type="dxa"/>
            <w:tcBorders>
              <w:top w:val="single" w:sz="4" w:space="0" w:color="000000"/>
              <w:left w:val="single" w:sz="4" w:space="0" w:color="000000"/>
              <w:bottom w:val="single" w:sz="4" w:space="0" w:color="000000"/>
              <w:right w:val="single" w:sz="4" w:space="0" w:color="000000"/>
            </w:tcBorders>
            <w:shd w:val="clear" w:color="auto" w:fill="auto"/>
          </w:tcPr>
          <w:p w14:paraId="623CF359"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8</w:t>
            </w:r>
          </w:p>
        </w:tc>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5750858E"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deleted_at</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14:paraId="47208BD3"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Thời gian xóa</w:t>
            </w:r>
          </w:p>
        </w:tc>
        <w:tc>
          <w:tcPr>
            <w:tcW w:w="2596" w:type="dxa"/>
            <w:tcBorders>
              <w:top w:val="single" w:sz="4" w:space="0" w:color="000000"/>
              <w:left w:val="single" w:sz="4" w:space="0" w:color="000000"/>
              <w:bottom w:val="single" w:sz="4" w:space="0" w:color="000000"/>
              <w:right w:val="single" w:sz="4" w:space="0" w:color="000000"/>
            </w:tcBorders>
            <w:shd w:val="clear" w:color="auto" w:fill="auto"/>
          </w:tcPr>
          <w:p w14:paraId="46A1056E"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Timestamp</w:t>
            </w:r>
          </w:p>
        </w:tc>
      </w:tr>
    </w:tbl>
    <w:p w14:paraId="5D19D477" w14:textId="77777777" w:rsidR="00C72022" w:rsidRPr="00C02106" w:rsidRDefault="00C72022" w:rsidP="00C72022">
      <w:pPr>
        <w:widowControl w:val="0"/>
        <w:jc w:val="center"/>
        <w:rPr>
          <w:sz w:val="24"/>
        </w:rPr>
      </w:pPr>
    </w:p>
    <w:p w14:paraId="42F8C6C7" w14:textId="3769A0E1" w:rsidR="00C72022" w:rsidRPr="00AD24CA" w:rsidRDefault="00C72022" w:rsidP="00C72022">
      <w:pPr>
        <w:pStyle w:val="Caption"/>
        <w:jc w:val="center"/>
        <w:rPr>
          <w:rFonts w:ascii="Times New Roman" w:hAnsi="Times New Roman" w:cs="Times New Roman"/>
          <w:b/>
          <w:sz w:val="26"/>
          <w:szCs w:val="26"/>
        </w:rPr>
      </w:pPr>
      <w:bookmarkStart w:id="56" w:name="_Toc155435527"/>
      <w:r w:rsidRPr="00F8043E">
        <w:rPr>
          <w:rFonts w:ascii="Times New Roman" w:hAnsi="Times New Roman" w:cs="Times New Roman"/>
          <w:b/>
          <w:color w:val="000000" w:themeColor="text1"/>
          <w:sz w:val="26"/>
          <w:szCs w:val="26"/>
        </w:rPr>
        <w:t xml:space="preserve">Bảng </w:t>
      </w:r>
      <w:r w:rsidRPr="00F8043E">
        <w:rPr>
          <w:rFonts w:ascii="Times New Roman" w:hAnsi="Times New Roman" w:cs="Times New Roman"/>
          <w:b/>
          <w:color w:val="000000" w:themeColor="text1"/>
          <w:sz w:val="26"/>
          <w:szCs w:val="26"/>
        </w:rPr>
        <w:fldChar w:fldCharType="begin"/>
      </w:r>
      <w:r w:rsidRPr="00F8043E">
        <w:rPr>
          <w:rFonts w:ascii="Times New Roman" w:hAnsi="Times New Roman" w:cs="Times New Roman"/>
          <w:b/>
          <w:color w:val="000000" w:themeColor="text1"/>
          <w:sz w:val="26"/>
          <w:szCs w:val="26"/>
        </w:rPr>
        <w:instrText xml:space="preserve"> STYLEREF 1 \s </w:instrText>
      </w:r>
      <w:r w:rsidRPr="00F8043E">
        <w:rPr>
          <w:rFonts w:ascii="Times New Roman" w:hAnsi="Times New Roman" w:cs="Times New Roman"/>
          <w:b/>
          <w:color w:val="000000" w:themeColor="text1"/>
          <w:sz w:val="26"/>
          <w:szCs w:val="26"/>
        </w:rPr>
        <w:fldChar w:fldCharType="separate"/>
      </w:r>
      <w:r w:rsidR="00F93350">
        <w:rPr>
          <w:rFonts w:ascii="Times New Roman" w:hAnsi="Times New Roman" w:cs="Times New Roman"/>
          <w:b/>
          <w:noProof/>
          <w:color w:val="000000" w:themeColor="text1"/>
          <w:sz w:val="26"/>
          <w:szCs w:val="26"/>
        </w:rPr>
        <w:t>3</w:t>
      </w:r>
      <w:r w:rsidRPr="00F8043E">
        <w:rPr>
          <w:rFonts w:ascii="Times New Roman" w:hAnsi="Times New Roman" w:cs="Times New Roman"/>
          <w:b/>
          <w:color w:val="000000" w:themeColor="text1"/>
          <w:sz w:val="26"/>
          <w:szCs w:val="26"/>
        </w:rPr>
        <w:fldChar w:fldCharType="end"/>
      </w:r>
      <w:r w:rsidRPr="00F8043E">
        <w:rPr>
          <w:rFonts w:ascii="Times New Roman" w:hAnsi="Times New Roman" w:cs="Times New Roman"/>
          <w:b/>
          <w:color w:val="000000" w:themeColor="text1"/>
          <w:sz w:val="26"/>
          <w:szCs w:val="26"/>
        </w:rPr>
        <w:noBreakHyphen/>
      </w:r>
      <w:r w:rsidR="00F8043E">
        <w:rPr>
          <w:rFonts w:ascii="Times New Roman" w:hAnsi="Times New Roman" w:cs="Times New Roman"/>
          <w:b/>
          <w:color w:val="000000" w:themeColor="text1"/>
          <w:sz w:val="26"/>
          <w:szCs w:val="26"/>
        </w:rPr>
        <w:t>6</w:t>
      </w:r>
      <w:r w:rsidRPr="00F8043E">
        <w:rPr>
          <w:rFonts w:ascii="Times New Roman" w:hAnsi="Times New Roman" w:cs="Times New Roman"/>
          <w:b/>
          <w:color w:val="000000" w:themeColor="text1"/>
          <w:sz w:val="26"/>
          <w:szCs w:val="26"/>
        </w:rPr>
        <w:t xml:space="preserve">. Bảng order_item </w:t>
      </w:r>
      <w:r w:rsidRPr="00AD24CA">
        <w:rPr>
          <w:rFonts w:ascii="Times New Roman" w:hAnsi="Times New Roman" w:cs="Times New Roman"/>
          <w:b/>
          <w:sz w:val="26"/>
          <w:szCs w:val="26"/>
        </w:rPr>
        <w:t>(chi tiết đặt hàng)</w:t>
      </w:r>
      <w:bookmarkEnd w:id="5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6"/>
        <w:gridCol w:w="2068"/>
        <w:gridCol w:w="3451"/>
        <w:gridCol w:w="2574"/>
      </w:tblGrid>
      <w:tr w:rsidR="00C72022" w:rsidRPr="00AF1A5F" w14:paraId="2A65B110" w14:textId="77777777" w:rsidTr="004C6825">
        <w:tc>
          <w:tcPr>
            <w:tcW w:w="828" w:type="dxa"/>
            <w:shd w:val="clear" w:color="auto" w:fill="auto"/>
          </w:tcPr>
          <w:p w14:paraId="5CEE8932" w14:textId="77777777" w:rsidR="00C72022" w:rsidRPr="00C72022" w:rsidRDefault="00C72022" w:rsidP="004C6825">
            <w:pPr>
              <w:widowControl w:val="0"/>
              <w:jc w:val="center"/>
              <w:rPr>
                <w:rFonts w:ascii="Times New Roman" w:hAnsi="Times New Roman" w:cs="Times New Roman"/>
                <w:b/>
                <w:sz w:val="26"/>
                <w:szCs w:val="26"/>
              </w:rPr>
            </w:pPr>
            <w:r w:rsidRPr="00C72022">
              <w:rPr>
                <w:rFonts w:ascii="Times New Roman" w:hAnsi="Times New Roman" w:cs="Times New Roman"/>
                <w:b/>
                <w:sz w:val="26"/>
                <w:szCs w:val="26"/>
              </w:rPr>
              <w:t>STT</w:t>
            </w:r>
          </w:p>
        </w:tc>
        <w:tc>
          <w:tcPr>
            <w:tcW w:w="2070" w:type="dxa"/>
            <w:shd w:val="clear" w:color="auto" w:fill="auto"/>
          </w:tcPr>
          <w:p w14:paraId="46123940" w14:textId="77777777" w:rsidR="00C72022" w:rsidRPr="00C72022" w:rsidRDefault="00C72022" w:rsidP="004C6825">
            <w:pPr>
              <w:widowControl w:val="0"/>
              <w:jc w:val="center"/>
              <w:rPr>
                <w:rFonts w:ascii="Times New Roman" w:hAnsi="Times New Roman" w:cs="Times New Roman"/>
                <w:b/>
                <w:sz w:val="26"/>
                <w:szCs w:val="26"/>
              </w:rPr>
            </w:pPr>
            <w:r w:rsidRPr="00C72022">
              <w:rPr>
                <w:rFonts w:ascii="Times New Roman" w:hAnsi="Times New Roman" w:cs="Times New Roman"/>
                <w:b/>
                <w:sz w:val="26"/>
                <w:szCs w:val="26"/>
              </w:rPr>
              <w:t>Tên thuộc tính</w:t>
            </w:r>
          </w:p>
        </w:tc>
        <w:tc>
          <w:tcPr>
            <w:tcW w:w="3510" w:type="dxa"/>
            <w:shd w:val="clear" w:color="auto" w:fill="auto"/>
          </w:tcPr>
          <w:p w14:paraId="442B3048" w14:textId="77777777" w:rsidR="00C72022" w:rsidRPr="00C72022" w:rsidRDefault="00C72022" w:rsidP="004C6825">
            <w:pPr>
              <w:widowControl w:val="0"/>
              <w:jc w:val="center"/>
              <w:rPr>
                <w:rFonts w:ascii="Times New Roman" w:hAnsi="Times New Roman" w:cs="Times New Roman"/>
                <w:b/>
                <w:sz w:val="26"/>
                <w:szCs w:val="26"/>
              </w:rPr>
            </w:pPr>
            <w:r w:rsidRPr="00C72022">
              <w:rPr>
                <w:rFonts w:ascii="Times New Roman" w:hAnsi="Times New Roman" w:cs="Times New Roman"/>
                <w:b/>
                <w:sz w:val="26"/>
                <w:szCs w:val="26"/>
              </w:rPr>
              <w:t>Mô tả</w:t>
            </w:r>
          </w:p>
        </w:tc>
        <w:tc>
          <w:tcPr>
            <w:tcW w:w="2596" w:type="dxa"/>
            <w:shd w:val="clear" w:color="auto" w:fill="auto"/>
          </w:tcPr>
          <w:p w14:paraId="47E80070" w14:textId="77777777" w:rsidR="00C72022" w:rsidRPr="00C72022" w:rsidRDefault="00C72022" w:rsidP="004C6825">
            <w:pPr>
              <w:widowControl w:val="0"/>
              <w:jc w:val="center"/>
              <w:rPr>
                <w:rFonts w:ascii="Times New Roman" w:hAnsi="Times New Roman" w:cs="Times New Roman"/>
                <w:b/>
                <w:sz w:val="26"/>
                <w:szCs w:val="26"/>
              </w:rPr>
            </w:pPr>
            <w:r w:rsidRPr="00C72022">
              <w:rPr>
                <w:rFonts w:ascii="Times New Roman" w:hAnsi="Times New Roman" w:cs="Times New Roman"/>
                <w:b/>
                <w:sz w:val="26"/>
                <w:szCs w:val="26"/>
              </w:rPr>
              <w:t>Kiểu dữ liệu</w:t>
            </w:r>
          </w:p>
        </w:tc>
      </w:tr>
      <w:tr w:rsidR="00C72022" w:rsidRPr="00AF1A5F" w14:paraId="5D0F43D5" w14:textId="77777777" w:rsidTr="004C6825">
        <w:tc>
          <w:tcPr>
            <w:tcW w:w="828" w:type="dxa"/>
            <w:shd w:val="clear" w:color="auto" w:fill="auto"/>
          </w:tcPr>
          <w:p w14:paraId="1A468DA1"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1</w:t>
            </w:r>
          </w:p>
        </w:tc>
        <w:tc>
          <w:tcPr>
            <w:tcW w:w="2070" w:type="dxa"/>
            <w:shd w:val="clear" w:color="auto" w:fill="auto"/>
          </w:tcPr>
          <w:p w14:paraId="1FB412A9"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id</w:t>
            </w:r>
          </w:p>
        </w:tc>
        <w:tc>
          <w:tcPr>
            <w:tcW w:w="3510" w:type="dxa"/>
            <w:shd w:val="clear" w:color="auto" w:fill="auto"/>
          </w:tcPr>
          <w:p w14:paraId="5A3CA793"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Id chi tiết đơn đặt hàng</w:t>
            </w:r>
          </w:p>
        </w:tc>
        <w:tc>
          <w:tcPr>
            <w:tcW w:w="2596" w:type="dxa"/>
            <w:shd w:val="clear" w:color="auto" w:fill="auto"/>
          </w:tcPr>
          <w:p w14:paraId="63F5857F"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Int</w:t>
            </w:r>
          </w:p>
        </w:tc>
      </w:tr>
      <w:tr w:rsidR="00C72022" w:rsidRPr="00AF1A5F" w14:paraId="6FAD6C44" w14:textId="77777777" w:rsidTr="004C6825">
        <w:tc>
          <w:tcPr>
            <w:tcW w:w="828" w:type="dxa"/>
            <w:shd w:val="clear" w:color="auto" w:fill="auto"/>
          </w:tcPr>
          <w:p w14:paraId="2DAA3565"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2</w:t>
            </w:r>
          </w:p>
        </w:tc>
        <w:tc>
          <w:tcPr>
            <w:tcW w:w="2070" w:type="dxa"/>
            <w:shd w:val="clear" w:color="auto" w:fill="auto"/>
          </w:tcPr>
          <w:p w14:paraId="75CF368F"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order_id</w:t>
            </w:r>
          </w:p>
        </w:tc>
        <w:tc>
          <w:tcPr>
            <w:tcW w:w="3510" w:type="dxa"/>
            <w:shd w:val="clear" w:color="auto" w:fill="auto"/>
          </w:tcPr>
          <w:p w14:paraId="296D081B"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Id đơn đặt hàng</w:t>
            </w:r>
          </w:p>
        </w:tc>
        <w:tc>
          <w:tcPr>
            <w:tcW w:w="2596" w:type="dxa"/>
            <w:shd w:val="clear" w:color="auto" w:fill="auto"/>
          </w:tcPr>
          <w:p w14:paraId="56DCCCE6"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Int</w:t>
            </w:r>
          </w:p>
        </w:tc>
      </w:tr>
      <w:tr w:rsidR="00C72022" w:rsidRPr="00AF1A5F" w14:paraId="507B3601" w14:textId="77777777" w:rsidTr="004C6825">
        <w:tc>
          <w:tcPr>
            <w:tcW w:w="828" w:type="dxa"/>
            <w:shd w:val="clear" w:color="auto" w:fill="auto"/>
          </w:tcPr>
          <w:p w14:paraId="6B1F6F4D"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3</w:t>
            </w:r>
          </w:p>
        </w:tc>
        <w:tc>
          <w:tcPr>
            <w:tcW w:w="2070" w:type="dxa"/>
            <w:shd w:val="clear" w:color="auto" w:fill="auto"/>
          </w:tcPr>
          <w:p w14:paraId="2FFDCDE4"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product_id</w:t>
            </w:r>
          </w:p>
        </w:tc>
        <w:tc>
          <w:tcPr>
            <w:tcW w:w="3510" w:type="dxa"/>
            <w:shd w:val="clear" w:color="auto" w:fill="auto"/>
          </w:tcPr>
          <w:p w14:paraId="36D0737A"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Id sản phẩm</w:t>
            </w:r>
          </w:p>
        </w:tc>
        <w:tc>
          <w:tcPr>
            <w:tcW w:w="2596" w:type="dxa"/>
            <w:shd w:val="clear" w:color="auto" w:fill="auto"/>
          </w:tcPr>
          <w:p w14:paraId="75EAEC61"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Int</w:t>
            </w:r>
          </w:p>
        </w:tc>
      </w:tr>
      <w:tr w:rsidR="00C72022" w:rsidRPr="00AF1A5F" w14:paraId="0E9F3B43" w14:textId="77777777" w:rsidTr="004C6825">
        <w:tc>
          <w:tcPr>
            <w:tcW w:w="828" w:type="dxa"/>
            <w:shd w:val="clear" w:color="auto" w:fill="auto"/>
          </w:tcPr>
          <w:p w14:paraId="21D3AC71"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4</w:t>
            </w:r>
          </w:p>
        </w:tc>
        <w:tc>
          <w:tcPr>
            <w:tcW w:w="2070" w:type="dxa"/>
            <w:shd w:val="clear" w:color="auto" w:fill="auto"/>
          </w:tcPr>
          <w:p w14:paraId="508B29FD"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product_quantity</w:t>
            </w:r>
          </w:p>
        </w:tc>
        <w:tc>
          <w:tcPr>
            <w:tcW w:w="3510" w:type="dxa"/>
            <w:shd w:val="clear" w:color="auto" w:fill="auto"/>
          </w:tcPr>
          <w:p w14:paraId="05D6BEEF"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Số lượng sản phẩm</w:t>
            </w:r>
          </w:p>
        </w:tc>
        <w:tc>
          <w:tcPr>
            <w:tcW w:w="2596" w:type="dxa"/>
            <w:shd w:val="clear" w:color="auto" w:fill="auto"/>
          </w:tcPr>
          <w:p w14:paraId="1A677925"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Varchar(255)</w:t>
            </w:r>
          </w:p>
        </w:tc>
      </w:tr>
      <w:tr w:rsidR="00C72022" w:rsidRPr="00AF1A5F" w14:paraId="7CBF3664" w14:textId="77777777" w:rsidTr="004C6825">
        <w:tc>
          <w:tcPr>
            <w:tcW w:w="828" w:type="dxa"/>
            <w:tcBorders>
              <w:top w:val="single" w:sz="4" w:space="0" w:color="000000"/>
              <w:left w:val="single" w:sz="4" w:space="0" w:color="000000"/>
              <w:bottom w:val="single" w:sz="4" w:space="0" w:color="000000"/>
              <w:right w:val="single" w:sz="4" w:space="0" w:color="000000"/>
            </w:tcBorders>
            <w:shd w:val="clear" w:color="auto" w:fill="auto"/>
          </w:tcPr>
          <w:p w14:paraId="0DB1435F"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3</w:t>
            </w:r>
          </w:p>
        </w:tc>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647258AB"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product_name</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14:paraId="11C08B10"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Tên sản phẩm</w:t>
            </w:r>
          </w:p>
        </w:tc>
        <w:tc>
          <w:tcPr>
            <w:tcW w:w="2596" w:type="dxa"/>
            <w:tcBorders>
              <w:top w:val="single" w:sz="4" w:space="0" w:color="000000"/>
              <w:left w:val="single" w:sz="4" w:space="0" w:color="000000"/>
              <w:bottom w:val="single" w:sz="4" w:space="0" w:color="000000"/>
              <w:right w:val="single" w:sz="4" w:space="0" w:color="000000"/>
            </w:tcBorders>
            <w:shd w:val="clear" w:color="auto" w:fill="auto"/>
          </w:tcPr>
          <w:p w14:paraId="22A3B0B8"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Varchar(255)</w:t>
            </w:r>
          </w:p>
        </w:tc>
      </w:tr>
    </w:tbl>
    <w:p w14:paraId="4E969955" w14:textId="77777777" w:rsidR="00C72022" w:rsidRPr="00AF1A5F" w:rsidRDefault="00C72022" w:rsidP="00C72022">
      <w:pPr>
        <w:widowControl w:val="0"/>
        <w:rPr>
          <w:szCs w:val="26"/>
        </w:rPr>
      </w:pPr>
    </w:p>
    <w:p w14:paraId="0285273A" w14:textId="2F4B3EDA" w:rsidR="00C72022" w:rsidRPr="00AD24CA" w:rsidRDefault="00C72022" w:rsidP="00C72022">
      <w:pPr>
        <w:pStyle w:val="Caption"/>
        <w:jc w:val="center"/>
        <w:rPr>
          <w:rFonts w:ascii="Times New Roman" w:hAnsi="Times New Roman" w:cs="Times New Roman"/>
          <w:b/>
          <w:sz w:val="26"/>
          <w:szCs w:val="26"/>
        </w:rPr>
      </w:pPr>
      <w:bookmarkStart w:id="57" w:name="_Toc155435528"/>
      <w:r w:rsidRPr="00F8043E">
        <w:rPr>
          <w:rFonts w:ascii="Times New Roman" w:hAnsi="Times New Roman" w:cs="Times New Roman"/>
          <w:b/>
          <w:color w:val="000000" w:themeColor="text1"/>
          <w:sz w:val="26"/>
          <w:szCs w:val="26"/>
        </w:rPr>
        <w:t xml:space="preserve">Bảng </w:t>
      </w:r>
      <w:r w:rsidRPr="00F8043E">
        <w:rPr>
          <w:rFonts w:ascii="Times New Roman" w:hAnsi="Times New Roman" w:cs="Times New Roman"/>
          <w:b/>
          <w:color w:val="000000" w:themeColor="text1"/>
          <w:sz w:val="26"/>
          <w:szCs w:val="26"/>
        </w:rPr>
        <w:fldChar w:fldCharType="begin"/>
      </w:r>
      <w:r w:rsidRPr="00F8043E">
        <w:rPr>
          <w:rFonts w:ascii="Times New Roman" w:hAnsi="Times New Roman" w:cs="Times New Roman"/>
          <w:b/>
          <w:color w:val="000000" w:themeColor="text1"/>
          <w:sz w:val="26"/>
          <w:szCs w:val="26"/>
        </w:rPr>
        <w:instrText xml:space="preserve"> STYLEREF 1 \s </w:instrText>
      </w:r>
      <w:r w:rsidRPr="00F8043E">
        <w:rPr>
          <w:rFonts w:ascii="Times New Roman" w:hAnsi="Times New Roman" w:cs="Times New Roman"/>
          <w:b/>
          <w:color w:val="000000" w:themeColor="text1"/>
          <w:sz w:val="26"/>
          <w:szCs w:val="26"/>
        </w:rPr>
        <w:fldChar w:fldCharType="separate"/>
      </w:r>
      <w:r w:rsidR="00F93350">
        <w:rPr>
          <w:rFonts w:ascii="Times New Roman" w:hAnsi="Times New Roman" w:cs="Times New Roman"/>
          <w:b/>
          <w:noProof/>
          <w:color w:val="000000" w:themeColor="text1"/>
          <w:sz w:val="26"/>
          <w:szCs w:val="26"/>
        </w:rPr>
        <w:t>3</w:t>
      </w:r>
      <w:r w:rsidRPr="00F8043E">
        <w:rPr>
          <w:rFonts w:ascii="Times New Roman" w:hAnsi="Times New Roman" w:cs="Times New Roman"/>
          <w:b/>
          <w:color w:val="000000" w:themeColor="text1"/>
          <w:sz w:val="26"/>
          <w:szCs w:val="26"/>
        </w:rPr>
        <w:fldChar w:fldCharType="end"/>
      </w:r>
      <w:r w:rsidRPr="00F8043E">
        <w:rPr>
          <w:rFonts w:ascii="Times New Roman" w:hAnsi="Times New Roman" w:cs="Times New Roman"/>
          <w:b/>
          <w:color w:val="000000" w:themeColor="text1"/>
          <w:sz w:val="26"/>
          <w:szCs w:val="26"/>
        </w:rPr>
        <w:noBreakHyphen/>
      </w:r>
      <w:r w:rsidR="00F8043E" w:rsidRPr="00F8043E">
        <w:rPr>
          <w:rFonts w:ascii="Times New Roman" w:hAnsi="Times New Roman" w:cs="Times New Roman"/>
          <w:b/>
          <w:color w:val="000000" w:themeColor="text1"/>
          <w:sz w:val="26"/>
          <w:szCs w:val="26"/>
        </w:rPr>
        <w:t>7</w:t>
      </w:r>
      <w:r w:rsidRPr="00F8043E">
        <w:rPr>
          <w:rFonts w:ascii="Times New Roman" w:hAnsi="Times New Roman" w:cs="Times New Roman"/>
          <w:b/>
          <w:color w:val="000000" w:themeColor="text1"/>
          <w:sz w:val="26"/>
          <w:szCs w:val="26"/>
        </w:rPr>
        <w:t xml:space="preserve">. Bảng customer </w:t>
      </w:r>
      <w:r w:rsidRPr="00AD24CA">
        <w:rPr>
          <w:rFonts w:ascii="Times New Roman" w:hAnsi="Times New Roman" w:cs="Times New Roman"/>
          <w:b/>
          <w:sz w:val="26"/>
          <w:szCs w:val="26"/>
        </w:rPr>
        <w:t>(khách hàng)</w:t>
      </w:r>
      <w:bookmarkEnd w:id="5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3"/>
        <w:gridCol w:w="2042"/>
        <w:gridCol w:w="3405"/>
        <w:gridCol w:w="2649"/>
      </w:tblGrid>
      <w:tr w:rsidR="00C72022" w:rsidRPr="00AF1A5F" w14:paraId="344CBC44" w14:textId="77777777" w:rsidTr="004C6825">
        <w:tc>
          <w:tcPr>
            <w:tcW w:w="828" w:type="dxa"/>
            <w:shd w:val="clear" w:color="auto" w:fill="auto"/>
          </w:tcPr>
          <w:p w14:paraId="493E8B46" w14:textId="77777777" w:rsidR="00C72022" w:rsidRPr="00C72022" w:rsidRDefault="00C72022" w:rsidP="004C6825">
            <w:pPr>
              <w:widowControl w:val="0"/>
              <w:jc w:val="center"/>
              <w:rPr>
                <w:rFonts w:ascii="Times New Roman" w:hAnsi="Times New Roman" w:cs="Times New Roman"/>
                <w:b/>
                <w:sz w:val="26"/>
                <w:szCs w:val="26"/>
              </w:rPr>
            </w:pPr>
            <w:r w:rsidRPr="00C72022">
              <w:rPr>
                <w:rFonts w:ascii="Times New Roman" w:hAnsi="Times New Roman" w:cs="Times New Roman"/>
                <w:b/>
                <w:sz w:val="26"/>
                <w:szCs w:val="26"/>
              </w:rPr>
              <w:t>STT</w:t>
            </w:r>
          </w:p>
        </w:tc>
        <w:tc>
          <w:tcPr>
            <w:tcW w:w="2070" w:type="dxa"/>
            <w:shd w:val="clear" w:color="auto" w:fill="auto"/>
          </w:tcPr>
          <w:p w14:paraId="7F71E6E7" w14:textId="77777777" w:rsidR="00C72022" w:rsidRPr="00C72022" w:rsidRDefault="00C72022" w:rsidP="004C6825">
            <w:pPr>
              <w:widowControl w:val="0"/>
              <w:jc w:val="center"/>
              <w:rPr>
                <w:rFonts w:ascii="Times New Roman" w:hAnsi="Times New Roman" w:cs="Times New Roman"/>
                <w:b/>
                <w:sz w:val="26"/>
                <w:szCs w:val="26"/>
              </w:rPr>
            </w:pPr>
            <w:r w:rsidRPr="00C72022">
              <w:rPr>
                <w:rFonts w:ascii="Times New Roman" w:hAnsi="Times New Roman" w:cs="Times New Roman"/>
                <w:b/>
                <w:sz w:val="26"/>
                <w:szCs w:val="26"/>
              </w:rPr>
              <w:t>Tên thuộc tính</w:t>
            </w:r>
          </w:p>
        </w:tc>
        <w:tc>
          <w:tcPr>
            <w:tcW w:w="3510" w:type="dxa"/>
            <w:shd w:val="clear" w:color="auto" w:fill="auto"/>
          </w:tcPr>
          <w:p w14:paraId="4FB42108" w14:textId="77777777" w:rsidR="00C72022" w:rsidRPr="00C72022" w:rsidRDefault="00C72022" w:rsidP="004C6825">
            <w:pPr>
              <w:widowControl w:val="0"/>
              <w:jc w:val="center"/>
              <w:rPr>
                <w:rFonts w:ascii="Times New Roman" w:hAnsi="Times New Roman" w:cs="Times New Roman"/>
                <w:b/>
                <w:sz w:val="26"/>
                <w:szCs w:val="26"/>
              </w:rPr>
            </w:pPr>
            <w:r w:rsidRPr="00C72022">
              <w:rPr>
                <w:rFonts w:ascii="Times New Roman" w:hAnsi="Times New Roman" w:cs="Times New Roman"/>
                <w:b/>
                <w:sz w:val="26"/>
                <w:szCs w:val="26"/>
              </w:rPr>
              <w:t>Mô tả</w:t>
            </w:r>
          </w:p>
        </w:tc>
        <w:tc>
          <w:tcPr>
            <w:tcW w:w="2691" w:type="dxa"/>
            <w:shd w:val="clear" w:color="auto" w:fill="auto"/>
          </w:tcPr>
          <w:p w14:paraId="4C640626" w14:textId="77777777" w:rsidR="00C72022" w:rsidRPr="00C72022" w:rsidRDefault="00C72022" w:rsidP="004C6825">
            <w:pPr>
              <w:widowControl w:val="0"/>
              <w:jc w:val="center"/>
              <w:rPr>
                <w:rFonts w:ascii="Times New Roman" w:hAnsi="Times New Roman" w:cs="Times New Roman"/>
                <w:b/>
                <w:sz w:val="26"/>
                <w:szCs w:val="26"/>
              </w:rPr>
            </w:pPr>
            <w:r w:rsidRPr="00C72022">
              <w:rPr>
                <w:rFonts w:ascii="Times New Roman" w:hAnsi="Times New Roman" w:cs="Times New Roman"/>
                <w:b/>
                <w:sz w:val="26"/>
                <w:szCs w:val="26"/>
              </w:rPr>
              <w:t>Kiểu dữ liệu</w:t>
            </w:r>
          </w:p>
        </w:tc>
      </w:tr>
      <w:tr w:rsidR="00C72022" w:rsidRPr="00AF1A5F" w14:paraId="19DA24A3" w14:textId="77777777" w:rsidTr="004C6825">
        <w:tc>
          <w:tcPr>
            <w:tcW w:w="828" w:type="dxa"/>
            <w:shd w:val="clear" w:color="auto" w:fill="auto"/>
          </w:tcPr>
          <w:p w14:paraId="7EDF5C15"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1</w:t>
            </w:r>
          </w:p>
        </w:tc>
        <w:tc>
          <w:tcPr>
            <w:tcW w:w="2070" w:type="dxa"/>
            <w:shd w:val="clear" w:color="auto" w:fill="auto"/>
          </w:tcPr>
          <w:p w14:paraId="59DC9A99"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id</w:t>
            </w:r>
          </w:p>
        </w:tc>
        <w:tc>
          <w:tcPr>
            <w:tcW w:w="3510" w:type="dxa"/>
            <w:shd w:val="clear" w:color="auto" w:fill="auto"/>
          </w:tcPr>
          <w:p w14:paraId="7F23BAEB"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Id khách hàng</w:t>
            </w:r>
          </w:p>
        </w:tc>
        <w:tc>
          <w:tcPr>
            <w:tcW w:w="2691" w:type="dxa"/>
            <w:shd w:val="clear" w:color="auto" w:fill="auto"/>
          </w:tcPr>
          <w:p w14:paraId="18C6B353"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Int</w:t>
            </w:r>
          </w:p>
        </w:tc>
      </w:tr>
      <w:tr w:rsidR="00C72022" w:rsidRPr="00AF1A5F" w14:paraId="3E1CBF9E" w14:textId="77777777" w:rsidTr="004C6825">
        <w:tc>
          <w:tcPr>
            <w:tcW w:w="828" w:type="dxa"/>
            <w:shd w:val="clear" w:color="auto" w:fill="auto"/>
          </w:tcPr>
          <w:p w14:paraId="60BC3E81"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2</w:t>
            </w:r>
          </w:p>
        </w:tc>
        <w:tc>
          <w:tcPr>
            <w:tcW w:w="2070" w:type="dxa"/>
            <w:shd w:val="clear" w:color="auto" w:fill="auto"/>
          </w:tcPr>
          <w:p w14:paraId="30B6CB08"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name</w:t>
            </w:r>
          </w:p>
        </w:tc>
        <w:tc>
          <w:tcPr>
            <w:tcW w:w="3510" w:type="dxa"/>
            <w:shd w:val="clear" w:color="auto" w:fill="auto"/>
          </w:tcPr>
          <w:p w14:paraId="6F97C885"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Tên khách hàng</w:t>
            </w:r>
          </w:p>
        </w:tc>
        <w:tc>
          <w:tcPr>
            <w:tcW w:w="2691" w:type="dxa"/>
            <w:shd w:val="clear" w:color="auto" w:fill="auto"/>
          </w:tcPr>
          <w:p w14:paraId="2CF4959F"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Varchar(255)</w:t>
            </w:r>
          </w:p>
        </w:tc>
      </w:tr>
      <w:tr w:rsidR="00C72022" w:rsidRPr="00AF1A5F" w14:paraId="6ACE762D" w14:textId="77777777" w:rsidTr="004C6825">
        <w:tc>
          <w:tcPr>
            <w:tcW w:w="828" w:type="dxa"/>
            <w:shd w:val="clear" w:color="auto" w:fill="auto"/>
          </w:tcPr>
          <w:p w14:paraId="6FEFD57B"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3</w:t>
            </w:r>
          </w:p>
        </w:tc>
        <w:tc>
          <w:tcPr>
            <w:tcW w:w="2070" w:type="dxa"/>
            <w:shd w:val="clear" w:color="auto" w:fill="auto"/>
          </w:tcPr>
          <w:p w14:paraId="5EDDBBA7"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email</w:t>
            </w:r>
          </w:p>
        </w:tc>
        <w:tc>
          <w:tcPr>
            <w:tcW w:w="3510" w:type="dxa"/>
            <w:shd w:val="clear" w:color="auto" w:fill="auto"/>
          </w:tcPr>
          <w:p w14:paraId="7B74EC20"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Email khách hàng</w:t>
            </w:r>
          </w:p>
        </w:tc>
        <w:tc>
          <w:tcPr>
            <w:tcW w:w="2691" w:type="dxa"/>
            <w:shd w:val="clear" w:color="auto" w:fill="auto"/>
          </w:tcPr>
          <w:p w14:paraId="4F938E7F"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Varchar(255)</w:t>
            </w:r>
          </w:p>
        </w:tc>
      </w:tr>
      <w:tr w:rsidR="00C72022" w:rsidRPr="00AF1A5F" w14:paraId="218AFA1A" w14:textId="77777777" w:rsidTr="004C6825">
        <w:tc>
          <w:tcPr>
            <w:tcW w:w="828" w:type="dxa"/>
            <w:shd w:val="clear" w:color="auto" w:fill="auto"/>
          </w:tcPr>
          <w:p w14:paraId="0D988699"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4</w:t>
            </w:r>
          </w:p>
        </w:tc>
        <w:tc>
          <w:tcPr>
            <w:tcW w:w="2070" w:type="dxa"/>
            <w:shd w:val="clear" w:color="auto" w:fill="auto"/>
          </w:tcPr>
          <w:p w14:paraId="2F7064F0"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password</w:t>
            </w:r>
          </w:p>
        </w:tc>
        <w:tc>
          <w:tcPr>
            <w:tcW w:w="3510" w:type="dxa"/>
            <w:shd w:val="clear" w:color="auto" w:fill="auto"/>
          </w:tcPr>
          <w:p w14:paraId="05DD1E5D"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Mât khẩu</w:t>
            </w:r>
          </w:p>
        </w:tc>
        <w:tc>
          <w:tcPr>
            <w:tcW w:w="2691" w:type="dxa"/>
            <w:shd w:val="clear" w:color="auto" w:fill="auto"/>
          </w:tcPr>
          <w:p w14:paraId="0EE27ABA"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Varchar(255)</w:t>
            </w:r>
          </w:p>
        </w:tc>
      </w:tr>
      <w:tr w:rsidR="00C72022" w:rsidRPr="00AF1A5F" w14:paraId="7A1B15C0" w14:textId="77777777" w:rsidTr="004C6825">
        <w:tc>
          <w:tcPr>
            <w:tcW w:w="828" w:type="dxa"/>
            <w:shd w:val="clear" w:color="auto" w:fill="auto"/>
          </w:tcPr>
          <w:p w14:paraId="6BA98AB0"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5</w:t>
            </w:r>
          </w:p>
        </w:tc>
        <w:tc>
          <w:tcPr>
            <w:tcW w:w="2070" w:type="dxa"/>
            <w:shd w:val="clear" w:color="auto" w:fill="auto"/>
          </w:tcPr>
          <w:p w14:paraId="623A7A92"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phone</w:t>
            </w:r>
          </w:p>
        </w:tc>
        <w:tc>
          <w:tcPr>
            <w:tcW w:w="3510" w:type="dxa"/>
            <w:shd w:val="clear" w:color="auto" w:fill="auto"/>
          </w:tcPr>
          <w:p w14:paraId="787D1DF5"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Số điện thoại</w:t>
            </w:r>
          </w:p>
        </w:tc>
        <w:tc>
          <w:tcPr>
            <w:tcW w:w="2691" w:type="dxa"/>
            <w:shd w:val="clear" w:color="auto" w:fill="auto"/>
          </w:tcPr>
          <w:p w14:paraId="72F347EC"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Varchar(255)</w:t>
            </w:r>
          </w:p>
        </w:tc>
      </w:tr>
      <w:tr w:rsidR="00C72022" w:rsidRPr="00AF1A5F" w14:paraId="2FA1C49B" w14:textId="77777777" w:rsidTr="004C6825">
        <w:tc>
          <w:tcPr>
            <w:tcW w:w="828" w:type="dxa"/>
            <w:shd w:val="clear" w:color="auto" w:fill="auto"/>
          </w:tcPr>
          <w:p w14:paraId="7C1E720A"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6</w:t>
            </w:r>
          </w:p>
        </w:tc>
        <w:tc>
          <w:tcPr>
            <w:tcW w:w="2070" w:type="dxa"/>
            <w:shd w:val="clear" w:color="auto" w:fill="auto"/>
          </w:tcPr>
          <w:p w14:paraId="3709DD3F"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address</w:t>
            </w:r>
          </w:p>
        </w:tc>
        <w:tc>
          <w:tcPr>
            <w:tcW w:w="3510" w:type="dxa"/>
            <w:shd w:val="clear" w:color="auto" w:fill="auto"/>
          </w:tcPr>
          <w:p w14:paraId="10799E38"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Địa chỉ</w:t>
            </w:r>
          </w:p>
        </w:tc>
        <w:tc>
          <w:tcPr>
            <w:tcW w:w="2691" w:type="dxa"/>
            <w:shd w:val="clear" w:color="auto" w:fill="auto"/>
          </w:tcPr>
          <w:p w14:paraId="24B78623"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Varchar(255)</w:t>
            </w:r>
          </w:p>
        </w:tc>
      </w:tr>
      <w:tr w:rsidR="00C72022" w:rsidRPr="008957EA" w14:paraId="5A58ACCA" w14:textId="77777777" w:rsidTr="004C6825">
        <w:tc>
          <w:tcPr>
            <w:tcW w:w="828" w:type="dxa"/>
            <w:tcBorders>
              <w:top w:val="single" w:sz="4" w:space="0" w:color="000000"/>
              <w:left w:val="single" w:sz="4" w:space="0" w:color="000000"/>
              <w:bottom w:val="single" w:sz="4" w:space="0" w:color="000000"/>
              <w:right w:val="single" w:sz="4" w:space="0" w:color="000000"/>
            </w:tcBorders>
            <w:shd w:val="clear" w:color="auto" w:fill="auto"/>
          </w:tcPr>
          <w:p w14:paraId="6C004A9E"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7</w:t>
            </w:r>
          </w:p>
        </w:tc>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623B8735"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created_at</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14:paraId="20BEE72E"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Thời gian tạo</w:t>
            </w:r>
          </w:p>
        </w:tc>
        <w:tc>
          <w:tcPr>
            <w:tcW w:w="2691" w:type="dxa"/>
            <w:tcBorders>
              <w:top w:val="single" w:sz="4" w:space="0" w:color="000000"/>
              <w:left w:val="single" w:sz="4" w:space="0" w:color="000000"/>
              <w:bottom w:val="single" w:sz="4" w:space="0" w:color="000000"/>
              <w:right w:val="single" w:sz="4" w:space="0" w:color="000000"/>
            </w:tcBorders>
            <w:shd w:val="clear" w:color="auto" w:fill="auto"/>
          </w:tcPr>
          <w:p w14:paraId="56B78AE7"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Timestamp</w:t>
            </w:r>
          </w:p>
        </w:tc>
      </w:tr>
      <w:tr w:rsidR="00C72022" w:rsidRPr="008957EA" w14:paraId="2B9F27D8" w14:textId="77777777" w:rsidTr="004C6825">
        <w:tc>
          <w:tcPr>
            <w:tcW w:w="828" w:type="dxa"/>
            <w:tcBorders>
              <w:top w:val="single" w:sz="4" w:space="0" w:color="000000"/>
              <w:left w:val="single" w:sz="4" w:space="0" w:color="000000"/>
              <w:bottom w:val="single" w:sz="4" w:space="0" w:color="000000"/>
              <w:right w:val="single" w:sz="4" w:space="0" w:color="000000"/>
            </w:tcBorders>
            <w:shd w:val="clear" w:color="auto" w:fill="auto"/>
          </w:tcPr>
          <w:p w14:paraId="16E9984D"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8</w:t>
            </w:r>
          </w:p>
        </w:tc>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1A84906D"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updated_at</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14:paraId="6AA55FE4"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Thời gian chỉnh sửa</w:t>
            </w:r>
          </w:p>
        </w:tc>
        <w:tc>
          <w:tcPr>
            <w:tcW w:w="2691" w:type="dxa"/>
            <w:tcBorders>
              <w:top w:val="single" w:sz="4" w:space="0" w:color="000000"/>
              <w:left w:val="single" w:sz="4" w:space="0" w:color="000000"/>
              <w:bottom w:val="single" w:sz="4" w:space="0" w:color="000000"/>
              <w:right w:val="single" w:sz="4" w:space="0" w:color="000000"/>
            </w:tcBorders>
            <w:shd w:val="clear" w:color="auto" w:fill="auto"/>
          </w:tcPr>
          <w:p w14:paraId="655C93CE"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Timestamp</w:t>
            </w:r>
          </w:p>
        </w:tc>
      </w:tr>
      <w:tr w:rsidR="00C72022" w:rsidRPr="008957EA" w14:paraId="630FD0F7" w14:textId="77777777" w:rsidTr="004C6825">
        <w:tc>
          <w:tcPr>
            <w:tcW w:w="828" w:type="dxa"/>
            <w:tcBorders>
              <w:top w:val="single" w:sz="4" w:space="0" w:color="000000"/>
              <w:left w:val="single" w:sz="4" w:space="0" w:color="000000"/>
              <w:bottom w:val="single" w:sz="4" w:space="0" w:color="000000"/>
              <w:right w:val="single" w:sz="4" w:space="0" w:color="000000"/>
            </w:tcBorders>
            <w:shd w:val="clear" w:color="auto" w:fill="auto"/>
          </w:tcPr>
          <w:p w14:paraId="13C8536D"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07353ACB"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deleted_at</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14:paraId="201D2815"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Thời gian xóa</w:t>
            </w:r>
          </w:p>
        </w:tc>
        <w:tc>
          <w:tcPr>
            <w:tcW w:w="2691" w:type="dxa"/>
            <w:tcBorders>
              <w:top w:val="single" w:sz="4" w:space="0" w:color="000000"/>
              <w:left w:val="single" w:sz="4" w:space="0" w:color="000000"/>
              <w:bottom w:val="single" w:sz="4" w:space="0" w:color="000000"/>
              <w:right w:val="single" w:sz="4" w:space="0" w:color="000000"/>
            </w:tcBorders>
            <w:shd w:val="clear" w:color="auto" w:fill="auto"/>
          </w:tcPr>
          <w:p w14:paraId="19977929"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Timestamp</w:t>
            </w:r>
          </w:p>
        </w:tc>
      </w:tr>
    </w:tbl>
    <w:p w14:paraId="6D896A83" w14:textId="2DF1B3D3" w:rsidR="00C72022" w:rsidRDefault="00C72022" w:rsidP="000154EC">
      <w:pPr>
        <w:rPr>
          <w:rFonts w:ascii="Times New Roman" w:hAnsi="Times New Roman" w:cs="Times New Roman"/>
          <w:b/>
          <w:bCs/>
          <w:color w:val="000000" w:themeColor="text1"/>
          <w:sz w:val="26"/>
          <w:szCs w:val="26"/>
        </w:rPr>
      </w:pPr>
    </w:p>
    <w:p w14:paraId="22C7D02F" w14:textId="4ACF335C" w:rsidR="00C72022" w:rsidRPr="00AD24CA" w:rsidRDefault="00C72022" w:rsidP="00C72022">
      <w:pPr>
        <w:pStyle w:val="Caption"/>
        <w:jc w:val="center"/>
        <w:rPr>
          <w:b/>
          <w:sz w:val="26"/>
          <w:szCs w:val="26"/>
        </w:rPr>
      </w:pPr>
      <w:bookmarkStart w:id="58" w:name="_Toc155435531"/>
      <w:r w:rsidRPr="00F8043E">
        <w:rPr>
          <w:rFonts w:ascii="Times New Roman" w:hAnsi="Times New Roman" w:cs="Times New Roman"/>
          <w:b/>
          <w:color w:val="000000" w:themeColor="text1"/>
          <w:sz w:val="26"/>
          <w:szCs w:val="26"/>
        </w:rPr>
        <w:t xml:space="preserve">Bảng </w:t>
      </w:r>
      <w:r w:rsidRPr="00F8043E">
        <w:rPr>
          <w:rFonts w:ascii="Times New Roman" w:hAnsi="Times New Roman" w:cs="Times New Roman"/>
          <w:b/>
          <w:color w:val="000000" w:themeColor="text1"/>
          <w:sz w:val="26"/>
          <w:szCs w:val="26"/>
        </w:rPr>
        <w:fldChar w:fldCharType="begin"/>
      </w:r>
      <w:r w:rsidRPr="00F8043E">
        <w:rPr>
          <w:rFonts w:ascii="Times New Roman" w:hAnsi="Times New Roman" w:cs="Times New Roman"/>
          <w:b/>
          <w:color w:val="000000" w:themeColor="text1"/>
          <w:sz w:val="26"/>
          <w:szCs w:val="26"/>
        </w:rPr>
        <w:instrText xml:space="preserve"> STYLEREF 1 \s </w:instrText>
      </w:r>
      <w:r w:rsidRPr="00F8043E">
        <w:rPr>
          <w:rFonts w:ascii="Times New Roman" w:hAnsi="Times New Roman" w:cs="Times New Roman"/>
          <w:b/>
          <w:color w:val="000000" w:themeColor="text1"/>
          <w:sz w:val="26"/>
          <w:szCs w:val="26"/>
        </w:rPr>
        <w:fldChar w:fldCharType="separate"/>
      </w:r>
      <w:r w:rsidR="00F93350">
        <w:rPr>
          <w:rFonts w:ascii="Times New Roman" w:hAnsi="Times New Roman" w:cs="Times New Roman"/>
          <w:b/>
          <w:noProof/>
          <w:color w:val="000000" w:themeColor="text1"/>
          <w:sz w:val="26"/>
          <w:szCs w:val="26"/>
        </w:rPr>
        <w:t>3</w:t>
      </w:r>
      <w:r w:rsidRPr="00F8043E">
        <w:rPr>
          <w:rFonts w:ascii="Times New Roman" w:hAnsi="Times New Roman" w:cs="Times New Roman"/>
          <w:b/>
          <w:color w:val="000000" w:themeColor="text1"/>
          <w:sz w:val="26"/>
          <w:szCs w:val="26"/>
        </w:rPr>
        <w:fldChar w:fldCharType="end"/>
      </w:r>
      <w:r w:rsidRPr="00F8043E">
        <w:rPr>
          <w:rFonts w:ascii="Times New Roman" w:hAnsi="Times New Roman" w:cs="Times New Roman"/>
          <w:b/>
          <w:color w:val="000000" w:themeColor="text1"/>
          <w:sz w:val="26"/>
          <w:szCs w:val="26"/>
        </w:rPr>
        <w:noBreakHyphen/>
      </w:r>
      <w:r w:rsidR="00F8043E">
        <w:rPr>
          <w:rFonts w:ascii="Times New Roman" w:hAnsi="Times New Roman" w:cs="Times New Roman"/>
          <w:b/>
          <w:color w:val="000000" w:themeColor="text1"/>
          <w:sz w:val="26"/>
          <w:szCs w:val="26"/>
        </w:rPr>
        <w:t>8</w:t>
      </w:r>
      <w:r w:rsidRPr="00F8043E">
        <w:rPr>
          <w:rFonts w:ascii="Times New Roman" w:hAnsi="Times New Roman" w:cs="Times New Roman"/>
          <w:b/>
          <w:color w:val="000000" w:themeColor="text1"/>
          <w:sz w:val="26"/>
          <w:szCs w:val="26"/>
        </w:rPr>
        <w:t>. Bảng shipping</w:t>
      </w:r>
      <w:r w:rsidRPr="00F8043E">
        <w:rPr>
          <w:b/>
          <w:color w:val="000000" w:themeColor="text1"/>
          <w:sz w:val="26"/>
          <w:szCs w:val="26"/>
        </w:rPr>
        <w:t xml:space="preserve"> </w:t>
      </w:r>
      <w:r w:rsidRPr="00AD24CA">
        <w:rPr>
          <w:b/>
          <w:sz w:val="26"/>
          <w:szCs w:val="26"/>
        </w:rPr>
        <w:t>(vận chuyển hàng)</w:t>
      </w:r>
      <w:bookmarkEnd w:id="5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
        <w:gridCol w:w="2068"/>
        <w:gridCol w:w="3389"/>
        <w:gridCol w:w="2640"/>
      </w:tblGrid>
      <w:tr w:rsidR="00C72022" w:rsidRPr="00AF1A5F" w14:paraId="24767CD1" w14:textId="77777777" w:rsidTr="004C6825">
        <w:tc>
          <w:tcPr>
            <w:tcW w:w="828" w:type="dxa"/>
            <w:shd w:val="clear" w:color="auto" w:fill="auto"/>
          </w:tcPr>
          <w:p w14:paraId="668A5C8F" w14:textId="77777777" w:rsidR="00C72022" w:rsidRPr="00C72022" w:rsidRDefault="00C72022" w:rsidP="004C6825">
            <w:pPr>
              <w:widowControl w:val="0"/>
              <w:jc w:val="center"/>
              <w:rPr>
                <w:rFonts w:ascii="Times New Roman" w:hAnsi="Times New Roman" w:cs="Times New Roman"/>
                <w:b/>
                <w:sz w:val="26"/>
                <w:szCs w:val="26"/>
              </w:rPr>
            </w:pPr>
            <w:r w:rsidRPr="00C72022">
              <w:rPr>
                <w:rFonts w:ascii="Times New Roman" w:hAnsi="Times New Roman" w:cs="Times New Roman"/>
                <w:b/>
                <w:sz w:val="26"/>
                <w:szCs w:val="26"/>
              </w:rPr>
              <w:t>STT</w:t>
            </w:r>
          </w:p>
        </w:tc>
        <w:tc>
          <w:tcPr>
            <w:tcW w:w="2070" w:type="dxa"/>
            <w:shd w:val="clear" w:color="auto" w:fill="auto"/>
          </w:tcPr>
          <w:p w14:paraId="650DD0B5" w14:textId="77777777" w:rsidR="00C72022" w:rsidRPr="00C72022" w:rsidRDefault="00C72022" w:rsidP="004C6825">
            <w:pPr>
              <w:widowControl w:val="0"/>
              <w:jc w:val="center"/>
              <w:rPr>
                <w:rFonts w:ascii="Times New Roman" w:hAnsi="Times New Roman" w:cs="Times New Roman"/>
                <w:b/>
                <w:sz w:val="26"/>
                <w:szCs w:val="26"/>
              </w:rPr>
            </w:pPr>
            <w:r w:rsidRPr="00C72022">
              <w:rPr>
                <w:rFonts w:ascii="Times New Roman" w:hAnsi="Times New Roman" w:cs="Times New Roman"/>
                <w:b/>
                <w:sz w:val="26"/>
                <w:szCs w:val="26"/>
              </w:rPr>
              <w:t>Tên thuộc tính</w:t>
            </w:r>
          </w:p>
        </w:tc>
        <w:tc>
          <w:tcPr>
            <w:tcW w:w="3510" w:type="dxa"/>
            <w:shd w:val="clear" w:color="auto" w:fill="auto"/>
          </w:tcPr>
          <w:p w14:paraId="5E0CAC22" w14:textId="77777777" w:rsidR="00C72022" w:rsidRPr="00C72022" w:rsidRDefault="00C72022" w:rsidP="004C6825">
            <w:pPr>
              <w:widowControl w:val="0"/>
              <w:jc w:val="center"/>
              <w:rPr>
                <w:rFonts w:ascii="Times New Roman" w:hAnsi="Times New Roman" w:cs="Times New Roman"/>
                <w:b/>
                <w:sz w:val="26"/>
                <w:szCs w:val="26"/>
              </w:rPr>
            </w:pPr>
            <w:r w:rsidRPr="00C72022">
              <w:rPr>
                <w:rFonts w:ascii="Times New Roman" w:hAnsi="Times New Roman" w:cs="Times New Roman"/>
                <w:b/>
                <w:sz w:val="26"/>
                <w:szCs w:val="26"/>
              </w:rPr>
              <w:t>Mô tả</w:t>
            </w:r>
          </w:p>
        </w:tc>
        <w:tc>
          <w:tcPr>
            <w:tcW w:w="2691" w:type="dxa"/>
            <w:shd w:val="clear" w:color="auto" w:fill="auto"/>
          </w:tcPr>
          <w:p w14:paraId="27348246" w14:textId="77777777" w:rsidR="00C72022" w:rsidRPr="00C72022" w:rsidRDefault="00C72022" w:rsidP="004C6825">
            <w:pPr>
              <w:widowControl w:val="0"/>
              <w:jc w:val="center"/>
              <w:rPr>
                <w:rFonts w:ascii="Times New Roman" w:hAnsi="Times New Roman" w:cs="Times New Roman"/>
                <w:b/>
                <w:sz w:val="26"/>
                <w:szCs w:val="26"/>
              </w:rPr>
            </w:pPr>
            <w:r w:rsidRPr="00C72022">
              <w:rPr>
                <w:rFonts w:ascii="Times New Roman" w:hAnsi="Times New Roman" w:cs="Times New Roman"/>
                <w:b/>
                <w:sz w:val="26"/>
                <w:szCs w:val="26"/>
              </w:rPr>
              <w:t>Kiểu dữ liệu</w:t>
            </w:r>
          </w:p>
        </w:tc>
      </w:tr>
      <w:tr w:rsidR="00C72022" w:rsidRPr="00AF1A5F" w14:paraId="3EA7C46D" w14:textId="77777777" w:rsidTr="004C6825">
        <w:tc>
          <w:tcPr>
            <w:tcW w:w="828" w:type="dxa"/>
            <w:shd w:val="clear" w:color="auto" w:fill="auto"/>
          </w:tcPr>
          <w:p w14:paraId="709F190B"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1</w:t>
            </w:r>
          </w:p>
        </w:tc>
        <w:tc>
          <w:tcPr>
            <w:tcW w:w="2070" w:type="dxa"/>
            <w:shd w:val="clear" w:color="auto" w:fill="auto"/>
          </w:tcPr>
          <w:p w14:paraId="2290A0E7"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id</w:t>
            </w:r>
          </w:p>
        </w:tc>
        <w:tc>
          <w:tcPr>
            <w:tcW w:w="3510" w:type="dxa"/>
            <w:shd w:val="clear" w:color="auto" w:fill="auto"/>
          </w:tcPr>
          <w:p w14:paraId="21797298"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Id chuyển hàng</w:t>
            </w:r>
          </w:p>
        </w:tc>
        <w:tc>
          <w:tcPr>
            <w:tcW w:w="2691" w:type="dxa"/>
            <w:shd w:val="clear" w:color="auto" w:fill="auto"/>
          </w:tcPr>
          <w:p w14:paraId="4B2DFF4B"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Int</w:t>
            </w:r>
          </w:p>
        </w:tc>
      </w:tr>
      <w:tr w:rsidR="00C72022" w:rsidRPr="00AF1A5F" w14:paraId="235F7476" w14:textId="77777777" w:rsidTr="004C6825">
        <w:tc>
          <w:tcPr>
            <w:tcW w:w="828" w:type="dxa"/>
            <w:shd w:val="clear" w:color="auto" w:fill="auto"/>
          </w:tcPr>
          <w:p w14:paraId="45275DD1"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2</w:t>
            </w:r>
          </w:p>
        </w:tc>
        <w:tc>
          <w:tcPr>
            <w:tcW w:w="2070" w:type="dxa"/>
            <w:shd w:val="clear" w:color="auto" w:fill="auto"/>
          </w:tcPr>
          <w:p w14:paraId="1246FB10"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shipping_name</w:t>
            </w:r>
          </w:p>
        </w:tc>
        <w:tc>
          <w:tcPr>
            <w:tcW w:w="3510" w:type="dxa"/>
            <w:shd w:val="clear" w:color="auto" w:fill="auto"/>
          </w:tcPr>
          <w:p w14:paraId="481A4A03"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Tên thông tin người nhận</w:t>
            </w:r>
          </w:p>
        </w:tc>
        <w:tc>
          <w:tcPr>
            <w:tcW w:w="2691" w:type="dxa"/>
            <w:shd w:val="clear" w:color="auto" w:fill="auto"/>
          </w:tcPr>
          <w:p w14:paraId="33962D95"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Varchar(255)</w:t>
            </w:r>
          </w:p>
        </w:tc>
      </w:tr>
      <w:tr w:rsidR="00C72022" w:rsidRPr="00AF1A5F" w14:paraId="1DCF7AB6" w14:textId="77777777" w:rsidTr="004C6825">
        <w:tc>
          <w:tcPr>
            <w:tcW w:w="828" w:type="dxa"/>
            <w:shd w:val="clear" w:color="auto" w:fill="auto"/>
          </w:tcPr>
          <w:p w14:paraId="2003A9B6"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3</w:t>
            </w:r>
          </w:p>
        </w:tc>
        <w:tc>
          <w:tcPr>
            <w:tcW w:w="2070" w:type="dxa"/>
            <w:shd w:val="clear" w:color="auto" w:fill="auto"/>
          </w:tcPr>
          <w:p w14:paraId="47927299"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shipping_address</w:t>
            </w:r>
          </w:p>
        </w:tc>
        <w:tc>
          <w:tcPr>
            <w:tcW w:w="3510" w:type="dxa"/>
            <w:shd w:val="clear" w:color="auto" w:fill="auto"/>
          </w:tcPr>
          <w:p w14:paraId="58433C5C"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Địa chỉ người nhận</w:t>
            </w:r>
          </w:p>
        </w:tc>
        <w:tc>
          <w:tcPr>
            <w:tcW w:w="2691" w:type="dxa"/>
            <w:shd w:val="clear" w:color="auto" w:fill="auto"/>
          </w:tcPr>
          <w:p w14:paraId="266F7B07"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Varchar(255)</w:t>
            </w:r>
          </w:p>
        </w:tc>
      </w:tr>
      <w:tr w:rsidR="00C72022" w:rsidRPr="00AF1A5F" w14:paraId="24A4450B" w14:textId="77777777" w:rsidTr="004C6825">
        <w:tc>
          <w:tcPr>
            <w:tcW w:w="828" w:type="dxa"/>
            <w:shd w:val="clear" w:color="auto" w:fill="auto"/>
          </w:tcPr>
          <w:p w14:paraId="3BA35050"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4</w:t>
            </w:r>
          </w:p>
        </w:tc>
        <w:tc>
          <w:tcPr>
            <w:tcW w:w="2070" w:type="dxa"/>
            <w:shd w:val="clear" w:color="auto" w:fill="auto"/>
          </w:tcPr>
          <w:p w14:paraId="034CEFBF"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shipping_phone</w:t>
            </w:r>
          </w:p>
        </w:tc>
        <w:tc>
          <w:tcPr>
            <w:tcW w:w="3510" w:type="dxa"/>
            <w:shd w:val="clear" w:color="auto" w:fill="auto"/>
          </w:tcPr>
          <w:p w14:paraId="39962E54"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Số điện thoại người nhận</w:t>
            </w:r>
          </w:p>
        </w:tc>
        <w:tc>
          <w:tcPr>
            <w:tcW w:w="2691" w:type="dxa"/>
            <w:shd w:val="clear" w:color="auto" w:fill="auto"/>
          </w:tcPr>
          <w:p w14:paraId="517C3258"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Varchar(255)</w:t>
            </w:r>
          </w:p>
        </w:tc>
      </w:tr>
      <w:tr w:rsidR="00C72022" w:rsidRPr="00AF1A5F" w14:paraId="30FE0C20" w14:textId="77777777" w:rsidTr="004C6825">
        <w:tc>
          <w:tcPr>
            <w:tcW w:w="828" w:type="dxa"/>
            <w:shd w:val="clear" w:color="auto" w:fill="auto"/>
          </w:tcPr>
          <w:p w14:paraId="4CF98020"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5</w:t>
            </w:r>
          </w:p>
        </w:tc>
        <w:tc>
          <w:tcPr>
            <w:tcW w:w="2070" w:type="dxa"/>
            <w:shd w:val="clear" w:color="auto" w:fill="auto"/>
          </w:tcPr>
          <w:p w14:paraId="1AB53042"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shipping_email</w:t>
            </w:r>
          </w:p>
        </w:tc>
        <w:tc>
          <w:tcPr>
            <w:tcW w:w="3510" w:type="dxa"/>
            <w:shd w:val="clear" w:color="auto" w:fill="auto"/>
          </w:tcPr>
          <w:p w14:paraId="34090548"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Email người nhận</w:t>
            </w:r>
          </w:p>
        </w:tc>
        <w:tc>
          <w:tcPr>
            <w:tcW w:w="2691" w:type="dxa"/>
            <w:shd w:val="clear" w:color="auto" w:fill="auto"/>
          </w:tcPr>
          <w:p w14:paraId="591C6290"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Varchar(255)</w:t>
            </w:r>
          </w:p>
        </w:tc>
      </w:tr>
      <w:tr w:rsidR="00C72022" w:rsidRPr="00AF1A5F" w14:paraId="3533FF27" w14:textId="77777777" w:rsidTr="004C6825">
        <w:tc>
          <w:tcPr>
            <w:tcW w:w="828" w:type="dxa"/>
            <w:shd w:val="clear" w:color="auto" w:fill="auto"/>
          </w:tcPr>
          <w:p w14:paraId="1D23EAFD"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6</w:t>
            </w:r>
          </w:p>
        </w:tc>
        <w:tc>
          <w:tcPr>
            <w:tcW w:w="2070" w:type="dxa"/>
            <w:shd w:val="clear" w:color="auto" w:fill="auto"/>
          </w:tcPr>
          <w:p w14:paraId="05FAAAB4"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shipping_note</w:t>
            </w:r>
          </w:p>
        </w:tc>
        <w:tc>
          <w:tcPr>
            <w:tcW w:w="3510" w:type="dxa"/>
            <w:shd w:val="clear" w:color="auto" w:fill="auto"/>
          </w:tcPr>
          <w:p w14:paraId="7C73771B"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Ghi chú đơn hàng</w:t>
            </w:r>
          </w:p>
        </w:tc>
        <w:tc>
          <w:tcPr>
            <w:tcW w:w="2691" w:type="dxa"/>
            <w:shd w:val="clear" w:color="auto" w:fill="auto"/>
          </w:tcPr>
          <w:p w14:paraId="74AD3E17" w14:textId="77777777" w:rsidR="00C72022" w:rsidRPr="00C72022" w:rsidRDefault="00C72022" w:rsidP="004C6825">
            <w:pPr>
              <w:widowControl w:val="0"/>
              <w:rPr>
                <w:rFonts w:ascii="Times New Roman" w:hAnsi="Times New Roman" w:cs="Times New Roman"/>
                <w:sz w:val="26"/>
                <w:szCs w:val="26"/>
              </w:rPr>
            </w:pPr>
            <w:r w:rsidRPr="00C72022">
              <w:rPr>
                <w:rFonts w:ascii="Times New Roman" w:hAnsi="Times New Roman" w:cs="Times New Roman"/>
                <w:sz w:val="26"/>
                <w:szCs w:val="26"/>
              </w:rPr>
              <w:t>Varchar(255)</w:t>
            </w:r>
          </w:p>
        </w:tc>
      </w:tr>
    </w:tbl>
    <w:p w14:paraId="6C1E4AF4" w14:textId="2C69FB38" w:rsidR="00AD24CA" w:rsidRDefault="00AD24CA"/>
    <w:p w14:paraId="6823470F" w14:textId="77E3FF84" w:rsidR="000154EC" w:rsidRPr="00AD24CA" w:rsidRDefault="00AD24CA">
      <w:r>
        <w:br w:type="page"/>
      </w:r>
    </w:p>
    <w:p w14:paraId="4394B4BE" w14:textId="77777777" w:rsidR="00B7260B" w:rsidRDefault="00733E54">
      <w:pPr>
        <w:pStyle w:val="Heading2"/>
        <w:numPr>
          <w:ilvl w:val="1"/>
          <w:numId w:val="0"/>
        </w:numPr>
        <w:spacing w:before="0" w:after="0" w:line="360" w:lineRule="auto"/>
        <w:rPr>
          <w:rFonts w:ascii="Times New Roman" w:hAnsi="Times New Roman" w:cs="Times New Roman"/>
          <w:color w:val="000000" w:themeColor="text1"/>
          <w:sz w:val="26"/>
          <w:szCs w:val="26"/>
          <w:lang w:val="vi-VN"/>
        </w:rPr>
      </w:pPr>
      <w:bookmarkStart w:id="59" w:name="_Toc126504829"/>
      <w:bookmarkStart w:id="60" w:name="_Toc160437839"/>
      <w:r>
        <w:rPr>
          <w:rFonts w:ascii="Times New Roman" w:hAnsi="Times New Roman" w:cs="Times New Roman"/>
          <w:color w:val="000000" w:themeColor="text1"/>
          <w:sz w:val="26"/>
          <w:szCs w:val="26"/>
          <w:lang w:val="vi-VN"/>
        </w:rPr>
        <w:lastRenderedPageBreak/>
        <w:t xml:space="preserve">3.2. </w:t>
      </w:r>
      <w:r w:rsidRPr="00EA5B6D">
        <w:rPr>
          <w:rFonts w:ascii="Times New Roman" w:hAnsi="Times New Roman" w:cs="Times New Roman"/>
          <w:color w:val="000000" w:themeColor="text1"/>
          <w:sz w:val="26"/>
          <w:szCs w:val="26"/>
          <w:lang w:val="vi-VN"/>
        </w:rPr>
        <w:t>G</w:t>
      </w:r>
      <w:r>
        <w:rPr>
          <w:rFonts w:ascii="Times New Roman" w:hAnsi="Times New Roman" w:cs="Times New Roman"/>
          <w:color w:val="000000" w:themeColor="text1"/>
          <w:sz w:val="26"/>
          <w:szCs w:val="26"/>
          <w:lang w:val="vi-VN"/>
        </w:rPr>
        <w:t>iao diện phần mềm</w:t>
      </w:r>
      <w:bookmarkEnd w:id="59"/>
      <w:bookmarkEnd w:id="60"/>
    </w:p>
    <w:p w14:paraId="3AE6A960" w14:textId="2A907A54" w:rsidR="00B7260B" w:rsidRDefault="00733E54" w:rsidP="000965AE">
      <w:pPr>
        <w:pStyle w:val="Heading3"/>
        <w:numPr>
          <w:ilvl w:val="2"/>
          <w:numId w:val="0"/>
        </w:numPr>
        <w:spacing w:before="0" w:after="0" w:line="360" w:lineRule="auto"/>
        <w:rPr>
          <w:lang w:val="vi-VN"/>
        </w:rPr>
      </w:pPr>
      <w:bookmarkStart w:id="61" w:name="_Toc126504830"/>
      <w:bookmarkStart w:id="62" w:name="_Toc160437840"/>
      <w:r>
        <w:rPr>
          <w:rFonts w:ascii="Times New Roman" w:hAnsi="Times New Roman" w:cs="Times New Roman"/>
          <w:color w:val="000000" w:themeColor="text1"/>
          <w:sz w:val="26"/>
          <w:szCs w:val="26"/>
          <w:lang w:val="vi-VN"/>
        </w:rPr>
        <w:t>3.2.1 Giao diện Đăng nhậ</w:t>
      </w:r>
      <w:r w:rsidRPr="00EA5B6D">
        <w:rPr>
          <w:rFonts w:ascii="Times New Roman" w:hAnsi="Times New Roman" w:cs="Times New Roman"/>
          <w:color w:val="000000" w:themeColor="text1"/>
          <w:sz w:val="26"/>
          <w:szCs w:val="26"/>
          <w:lang w:val="vi-VN"/>
        </w:rPr>
        <w:t>p</w:t>
      </w:r>
      <w:bookmarkEnd w:id="61"/>
      <w:bookmarkEnd w:id="62"/>
    </w:p>
    <w:p w14:paraId="205BD514" w14:textId="4A192953" w:rsidR="00B7260B" w:rsidRPr="00AD24CA" w:rsidRDefault="000965AE">
      <w:pPr>
        <w:spacing w:line="360" w:lineRule="auto"/>
        <w:rPr>
          <w:rFonts w:ascii="Times New Roman" w:hAnsi="Times New Roman" w:cs="Times New Roman"/>
          <w:sz w:val="26"/>
          <w:szCs w:val="26"/>
        </w:rPr>
      </w:pPr>
      <w:r>
        <w:rPr>
          <w:rFonts w:ascii="Times New Roman" w:hAnsi="Times New Roman" w:cs="Times New Roman"/>
          <w:sz w:val="26"/>
          <w:szCs w:val="26"/>
        </w:rPr>
        <w:tab/>
      </w:r>
      <w:r w:rsidR="00733E54">
        <w:rPr>
          <w:rFonts w:ascii="Times New Roman" w:hAnsi="Times New Roman" w:cs="Times New Roman"/>
          <w:sz w:val="26"/>
          <w:szCs w:val="26"/>
        </w:rPr>
        <w:t>Giao diện đăng nhập admin:</w:t>
      </w:r>
    </w:p>
    <w:p w14:paraId="5BF790E5" w14:textId="77777777" w:rsidR="000A495A" w:rsidRDefault="00870564" w:rsidP="000A495A">
      <w:pPr>
        <w:keepNext/>
        <w:spacing w:line="360" w:lineRule="auto"/>
      </w:pPr>
      <w:r w:rsidRPr="00870564">
        <w:rPr>
          <w:noProof/>
        </w:rPr>
        <w:drawing>
          <wp:inline distT="0" distB="0" distL="0" distR="0" wp14:anchorId="426911BF" wp14:editId="1BF2D5FA">
            <wp:extent cx="5580380" cy="3194304"/>
            <wp:effectExtent l="0" t="0" r="127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0682" cy="3205925"/>
                    </a:xfrm>
                    <a:prstGeom prst="rect">
                      <a:avLst/>
                    </a:prstGeom>
                  </pic:spPr>
                </pic:pic>
              </a:graphicData>
            </a:graphic>
          </wp:inline>
        </w:drawing>
      </w:r>
    </w:p>
    <w:p w14:paraId="618147A2" w14:textId="228E1672" w:rsidR="00E51E8D" w:rsidRDefault="000A495A" w:rsidP="000A495A">
      <w:pPr>
        <w:pStyle w:val="Caption"/>
        <w:jc w:val="center"/>
      </w:pPr>
      <w:bookmarkStart w:id="63" w:name="_Toc160437661"/>
      <w:r>
        <w:t xml:space="preserve">Hình </w:t>
      </w:r>
      <w:r w:rsidR="00F371F8">
        <w:fldChar w:fldCharType="begin"/>
      </w:r>
      <w:r w:rsidR="00F371F8">
        <w:instrText xml:space="preserve"> STYLEREF 1 \s </w:instrText>
      </w:r>
      <w:r w:rsidR="00F371F8">
        <w:fldChar w:fldCharType="separate"/>
      </w:r>
      <w:r w:rsidR="00F93350">
        <w:rPr>
          <w:noProof/>
        </w:rPr>
        <w:t>3</w:t>
      </w:r>
      <w:r w:rsidR="00F371F8">
        <w:fldChar w:fldCharType="end"/>
      </w:r>
      <w:r w:rsidR="00F371F8">
        <w:noBreakHyphen/>
      </w:r>
      <w:r w:rsidR="00F371F8">
        <w:fldChar w:fldCharType="begin"/>
      </w:r>
      <w:r w:rsidR="00F371F8">
        <w:instrText xml:space="preserve"> SEQ Hình \* ARABIC \s 1 </w:instrText>
      </w:r>
      <w:r w:rsidR="00F371F8">
        <w:fldChar w:fldCharType="separate"/>
      </w:r>
      <w:r w:rsidR="00F93350">
        <w:rPr>
          <w:noProof/>
        </w:rPr>
        <w:t>3</w:t>
      </w:r>
      <w:r w:rsidR="00F371F8">
        <w:fldChar w:fldCharType="end"/>
      </w:r>
      <w:r>
        <w:t xml:space="preserve"> Giao diện đăng nhập Admin</w:t>
      </w:r>
      <w:bookmarkEnd w:id="63"/>
    </w:p>
    <w:p w14:paraId="4BB47E23" w14:textId="58CBABB3" w:rsidR="00207328" w:rsidRDefault="00207328" w:rsidP="00207328"/>
    <w:p w14:paraId="1886D037" w14:textId="06EE8DD3" w:rsidR="000A495A" w:rsidRDefault="000A495A" w:rsidP="00207328"/>
    <w:p w14:paraId="08C381D7" w14:textId="4F58D2B2" w:rsidR="000A495A" w:rsidRDefault="000A495A" w:rsidP="00207328"/>
    <w:p w14:paraId="1D97DC58" w14:textId="77777777" w:rsidR="000A495A" w:rsidRPr="00207328" w:rsidRDefault="000A495A" w:rsidP="00207328"/>
    <w:p w14:paraId="732B37E5" w14:textId="42532939" w:rsidR="00B7260B" w:rsidRPr="00AD24CA" w:rsidRDefault="000965AE" w:rsidP="00AD24CA">
      <w:pPr>
        <w:spacing w:line="360" w:lineRule="auto"/>
        <w:rPr>
          <w:rFonts w:ascii="Times New Roman" w:hAnsi="Times New Roman" w:cs="Times New Roman"/>
          <w:sz w:val="26"/>
          <w:szCs w:val="26"/>
        </w:rPr>
      </w:pPr>
      <w:r>
        <w:rPr>
          <w:rFonts w:ascii="Times New Roman" w:hAnsi="Times New Roman" w:cs="Times New Roman"/>
          <w:sz w:val="26"/>
          <w:szCs w:val="26"/>
        </w:rPr>
        <w:tab/>
      </w:r>
      <w:r w:rsidR="00733E54">
        <w:rPr>
          <w:rFonts w:ascii="Times New Roman" w:hAnsi="Times New Roman" w:cs="Times New Roman"/>
          <w:sz w:val="26"/>
          <w:szCs w:val="26"/>
        </w:rPr>
        <w:t>Giao diện đăng nhập khách hàng</w:t>
      </w:r>
    </w:p>
    <w:p w14:paraId="7797F232" w14:textId="77777777" w:rsidR="000A495A" w:rsidRDefault="00870564" w:rsidP="000A495A">
      <w:pPr>
        <w:keepNext/>
        <w:spacing w:line="360" w:lineRule="auto"/>
      </w:pPr>
      <w:r w:rsidRPr="00870564">
        <w:rPr>
          <w:noProof/>
        </w:rPr>
        <w:drawing>
          <wp:inline distT="0" distB="0" distL="0" distR="0" wp14:anchorId="3FC5EA75" wp14:editId="1FCBB5B8">
            <wp:extent cx="5580380" cy="33528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94136" cy="3361065"/>
                    </a:xfrm>
                    <a:prstGeom prst="rect">
                      <a:avLst/>
                    </a:prstGeom>
                  </pic:spPr>
                </pic:pic>
              </a:graphicData>
            </a:graphic>
          </wp:inline>
        </w:drawing>
      </w:r>
    </w:p>
    <w:p w14:paraId="1171E9FD" w14:textId="0ED61A93" w:rsidR="00AD24CA" w:rsidRPr="000A495A" w:rsidRDefault="000A495A" w:rsidP="000A495A">
      <w:pPr>
        <w:pStyle w:val="Caption"/>
        <w:jc w:val="center"/>
      </w:pPr>
      <w:bookmarkStart w:id="64" w:name="_Toc160437662"/>
      <w:r>
        <w:t xml:space="preserve">Hình </w:t>
      </w:r>
      <w:r w:rsidR="00F371F8">
        <w:fldChar w:fldCharType="begin"/>
      </w:r>
      <w:r w:rsidR="00F371F8">
        <w:instrText xml:space="preserve"> STYLEREF 1 \s </w:instrText>
      </w:r>
      <w:r w:rsidR="00F371F8">
        <w:fldChar w:fldCharType="separate"/>
      </w:r>
      <w:r w:rsidR="00F93350">
        <w:rPr>
          <w:noProof/>
        </w:rPr>
        <w:t>3</w:t>
      </w:r>
      <w:r w:rsidR="00F371F8">
        <w:fldChar w:fldCharType="end"/>
      </w:r>
      <w:r w:rsidR="00F371F8">
        <w:noBreakHyphen/>
      </w:r>
      <w:r w:rsidR="00F371F8">
        <w:fldChar w:fldCharType="begin"/>
      </w:r>
      <w:r w:rsidR="00F371F8">
        <w:instrText xml:space="preserve"> SEQ Hình \* ARABIC \s 1 </w:instrText>
      </w:r>
      <w:r w:rsidR="00F371F8">
        <w:fldChar w:fldCharType="separate"/>
      </w:r>
      <w:r w:rsidR="00F93350">
        <w:rPr>
          <w:noProof/>
        </w:rPr>
        <w:t>4</w:t>
      </w:r>
      <w:r w:rsidR="00F371F8">
        <w:fldChar w:fldCharType="end"/>
      </w:r>
      <w:r>
        <w:t xml:space="preserve"> Giao diện đăng nhập Khách hàng</w:t>
      </w:r>
      <w:bookmarkEnd w:id="64"/>
    </w:p>
    <w:p w14:paraId="73AFC840" w14:textId="0B6141E8" w:rsidR="00B7260B" w:rsidRDefault="000965AE">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ab/>
      </w:r>
      <w:r w:rsidR="00733E54">
        <w:rPr>
          <w:rFonts w:ascii="Times New Roman" w:hAnsi="Times New Roman" w:cs="Times New Roman"/>
          <w:sz w:val="26"/>
          <w:szCs w:val="26"/>
        </w:rPr>
        <w:t>Giao diện admin sau khi đăng nhập</w:t>
      </w:r>
    </w:p>
    <w:p w14:paraId="690D2F33" w14:textId="77777777" w:rsidR="000A495A" w:rsidRDefault="00A75E92" w:rsidP="000A495A">
      <w:pPr>
        <w:keepNext/>
        <w:spacing w:line="360" w:lineRule="auto"/>
      </w:pPr>
      <w:r>
        <w:rPr>
          <w:noProof/>
        </w:rPr>
        <w:drawing>
          <wp:inline distT="0" distB="0" distL="0" distR="0" wp14:anchorId="6CFAC753" wp14:editId="500F9E6B">
            <wp:extent cx="5669915" cy="268922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9915" cy="2689225"/>
                    </a:xfrm>
                    <a:prstGeom prst="rect">
                      <a:avLst/>
                    </a:prstGeom>
                  </pic:spPr>
                </pic:pic>
              </a:graphicData>
            </a:graphic>
          </wp:inline>
        </w:drawing>
      </w:r>
    </w:p>
    <w:p w14:paraId="5D56A5BF" w14:textId="19754E8D" w:rsidR="00E51E8D" w:rsidRDefault="000A495A" w:rsidP="000A495A">
      <w:pPr>
        <w:pStyle w:val="Caption"/>
        <w:jc w:val="center"/>
      </w:pPr>
      <w:bookmarkStart w:id="65" w:name="_Toc160437663"/>
      <w:r>
        <w:t xml:space="preserve">Hình </w:t>
      </w:r>
      <w:r w:rsidR="00F371F8">
        <w:fldChar w:fldCharType="begin"/>
      </w:r>
      <w:r w:rsidR="00F371F8">
        <w:instrText xml:space="preserve"> STYLEREF 1 \s </w:instrText>
      </w:r>
      <w:r w:rsidR="00F371F8">
        <w:fldChar w:fldCharType="separate"/>
      </w:r>
      <w:r w:rsidR="00F93350">
        <w:rPr>
          <w:noProof/>
        </w:rPr>
        <w:t>3</w:t>
      </w:r>
      <w:r w:rsidR="00F371F8">
        <w:fldChar w:fldCharType="end"/>
      </w:r>
      <w:r w:rsidR="00F371F8">
        <w:noBreakHyphen/>
      </w:r>
      <w:r w:rsidR="00F371F8">
        <w:fldChar w:fldCharType="begin"/>
      </w:r>
      <w:r w:rsidR="00F371F8">
        <w:instrText xml:space="preserve"> SEQ Hình \* ARABIC \s 1 </w:instrText>
      </w:r>
      <w:r w:rsidR="00F371F8">
        <w:fldChar w:fldCharType="separate"/>
      </w:r>
      <w:r w:rsidR="00F93350">
        <w:rPr>
          <w:noProof/>
        </w:rPr>
        <w:t>5</w:t>
      </w:r>
      <w:r w:rsidR="00F371F8">
        <w:fldChar w:fldCharType="end"/>
      </w:r>
      <w:r>
        <w:t xml:space="preserve"> Giao diện Admin sau khi đăng nhập</w:t>
      </w:r>
      <w:bookmarkEnd w:id="65"/>
    </w:p>
    <w:p w14:paraId="7DE08C88" w14:textId="1E37D15A" w:rsidR="00207328" w:rsidRDefault="00207328" w:rsidP="00207328"/>
    <w:p w14:paraId="5E673034" w14:textId="1DF6C0F7" w:rsidR="000A495A" w:rsidRDefault="000A495A" w:rsidP="00207328"/>
    <w:p w14:paraId="1E558359" w14:textId="77777777" w:rsidR="000A495A" w:rsidRPr="00207328" w:rsidRDefault="000A495A" w:rsidP="00207328"/>
    <w:p w14:paraId="248269E0" w14:textId="2D2A1EB9" w:rsidR="00B7260B" w:rsidRPr="001933B5" w:rsidRDefault="000965AE">
      <w:pPr>
        <w:spacing w:line="360" w:lineRule="auto"/>
        <w:rPr>
          <w:rFonts w:ascii="Times New Roman" w:hAnsi="Times New Roman" w:cs="Times New Roman"/>
          <w:sz w:val="26"/>
          <w:szCs w:val="26"/>
        </w:rPr>
      </w:pPr>
      <w:r>
        <w:rPr>
          <w:rFonts w:ascii="Times New Roman" w:hAnsi="Times New Roman" w:cs="Times New Roman"/>
          <w:sz w:val="26"/>
          <w:szCs w:val="26"/>
        </w:rPr>
        <w:tab/>
      </w:r>
      <w:r w:rsidR="00733E54" w:rsidRPr="001933B5">
        <w:rPr>
          <w:rFonts w:ascii="Times New Roman" w:hAnsi="Times New Roman" w:cs="Times New Roman"/>
          <w:sz w:val="26"/>
          <w:szCs w:val="26"/>
        </w:rPr>
        <w:t>Giao diện khách h</w:t>
      </w:r>
      <w:r w:rsidR="00207328">
        <w:rPr>
          <w:rFonts w:ascii="Times New Roman" w:hAnsi="Times New Roman" w:cs="Times New Roman"/>
          <w:sz w:val="26"/>
          <w:szCs w:val="26"/>
        </w:rPr>
        <w:t>àn</w:t>
      </w:r>
      <w:r w:rsidR="00733E54" w:rsidRPr="001933B5">
        <w:rPr>
          <w:rFonts w:ascii="Times New Roman" w:hAnsi="Times New Roman" w:cs="Times New Roman"/>
          <w:sz w:val="26"/>
          <w:szCs w:val="26"/>
        </w:rPr>
        <w:t>g sau khi đăng nhập</w:t>
      </w:r>
    </w:p>
    <w:p w14:paraId="73767696" w14:textId="77777777" w:rsidR="000A495A" w:rsidRDefault="00870564" w:rsidP="000A495A">
      <w:pPr>
        <w:keepNext/>
        <w:spacing w:line="360" w:lineRule="auto"/>
      </w:pPr>
      <w:r w:rsidRPr="00870564">
        <w:rPr>
          <w:noProof/>
        </w:rPr>
        <w:drawing>
          <wp:inline distT="0" distB="0" distL="0" distR="0" wp14:anchorId="4A19818F" wp14:editId="5D3EAE7E">
            <wp:extent cx="5580380" cy="2643505"/>
            <wp:effectExtent l="0" t="0" r="127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2643505"/>
                    </a:xfrm>
                    <a:prstGeom prst="rect">
                      <a:avLst/>
                    </a:prstGeom>
                  </pic:spPr>
                </pic:pic>
              </a:graphicData>
            </a:graphic>
          </wp:inline>
        </w:drawing>
      </w:r>
    </w:p>
    <w:p w14:paraId="316BB25C" w14:textId="73328466" w:rsidR="00207328" w:rsidRDefault="000A495A" w:rsidP="000A495A">
      <w:pPr>
        <w:pStyle w:val="Caption"/>
        <w:jc w:val="center"/>
      </w:pPr>
      <w:bookmarkStart w:id="66" w:name="_Toc160437664"/>
      <w:r>
        <w:t xml:space="preserve">Hình </w:t>
      </w:r>
      <w:r w:rsidR="00F371F8">
        <w:fldChar w:fldCharType="begin"/>
      </w:r>
      <w:r w:rsidR="00F371F8">
        <w:instrText xml:space="preserve"> STYLEREF 1 \s </w:instrText>
      </w:r>
      <w:r w:rsidR="00F371F8">
        <w:fldChar w:fldCharType="separate"/>
      </w:r>
      <w:r w:rsidR="00F93350">
        <w:rPr>
          <w:noProof/>
        </w:rPr>
        <w:t>3</w:t>
      </w:r>
      <w:r w:rsidR="00F371F8">
        <w:fldChar w:fldCharType="end"/>
      </w:r>
      <w:r w:rsidR="00F371F8">
        <w:noBreakHyphen/>
      </w:r>
      <w:r w:rsidR="00F371F8">
        <w:fldChar w:fldCharType="begin"/>
      </w:r>
      <w:r w:rsidR="00F371F8">
        <w:instrText xml:space="preserve"> SEQ Hình \* ARABIC \s 1 </w:instrText>
      </w:r>
      <w:r w:rsidR="00F371F8">
        <w:fldChar w:fldCharType="separate"/>
      </w:r>
      <w:r w:rsidR="00F93350">
        <w:rPr>
          <w:noProof/>
        </w:rPr>
        <w:t>6</w:t>
      </w:r>
      <w:r w:rsidR="00F371F8">
        <w:fldChar w:fldCharType="end"/>
      </w:r>
      <w:r>
        <w:t xml:space="preserve"> Giao diện khách hàng sau khi đăng nhập</w:t>
      </w:r>
      <w:bookmarkEnd w:id="66"/>
    </w:p>
    <w:p w14:paraId="38BC04EF" w14:textId="20161F91" w:rsidR="00207328" w:rsidRDefault="00207328" w:rsidP="00207328"/>
    <w:p w14:paraId="75AB978C" w14:textId="01440884" w:rsidR="00CB19F2" w:rsidRDefault="00CB19F2" w:rsidP="000965AE">
      <w:pPr>
        <w:pStyle w:val="Heading3"/>
        <w:numPr>
          <w:ilvl w:val="2"/>
          <w:numId w:val="0"/>
        </w:numPr>
        <w:spacing w:before="0" w:after="0" w:line="360" w:lineRule="auto"/>
        <w:rPr>
          <w:rFonts w:ascii="Times New Roman" w:hAnsi="Times New Roman" w:cs="Times New Roman"/>
          <w:color w:val="000000" w:themeColor="text1"/>
          <w:sz w:val="26"/>
          <w:szCs w:val="26"/>
        </w:rPr>
      </w:pPr>
      <w:bookmarkStart w:id="67" w:name="_Toc160437841"/>
      <w:r>
        <w:rPr>
          <w:rFonts w:ascii="Times New Roman" w:hAnsi="Times New Roman" w:cs="Times New Roman"/>
          <w:color w:val="000000" w:themeColor="text1"/>
          <w:sz w:val="26"/>
          <w:szCs w:val="26"/>
          <w:lang w:val="vi-VN"/>
        </w:rPr>
        <w:lastRenderedPageBreak/>
        <w:t>3.2.</w:t>
      </w:r>
      <w:r w:rsidR="000154EC">
        <w:rPr>
          <w:rFonts w:ascii="Times New Roman" w:hAnsi="Times New Roman" w:cs="Times New Roman"/>
          <w:color w:val="000000" w:themeColor="text1"/>
          <w:sz w:val="26"/>
          <w:szCs w:val="26"/>
        </w:rPr>
        <w:t>2</w:t>
      </w:r>
      <w:r>
        <w:rPr>
          <w:rFonts w:ascii="Times New Roman" w:hAnsi="Times New Roman" w:cs="Times New Roman"/>
          <w:color w:val="000000" w:themeColor="text1"/>
          <w:sz w:val="26"/>
          <w:szCs w:val="26"/>
          <w:lang w:val="vi-VN"/>
        </w:rPr>
        <w:t xml:space="preserve"> Giao diện </w:t>
      </w:r>
      <w:r>
        <w:rPr>
          <w:rFonts w:ascii="Times New Roman" w:hAnsi="Times New Roman" w:cs="Times New Roman"/>
          <w:color w:val="000000" w:themeColor="text1"/>
          <w:sz w:val="26"/>
          <w:szCs w:val="26"/>
        </w:rPr>
        <w:t>Tìm kiếm sản phẩm</w:t>
      </w:r>
      <w:bookmarkEnd w:id="67"/>
    </w:p>
    <w:p w14:paraId="4E9C9D6A" w14:textId="77777777" w:rsidR="00F371F8" w:rsidRDefault="000154EC" w:rsidP="00F371F8">
      <w:pPr>
        <w:keepNext/>
      </w:pPr>
      <w:r>
        <w:rPr>
          <w:noProof/>
        </w:rPr>
        <w:drawing>
          <wp:inline distT="0" distB="0" distL="0" distR="0" wp14:anchorId="73476CCE" wp14:editId="1572AEB9">
            <wp:extent cx="5580380" cy="2173357"/>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3703" cy="2174651"/>
                    </a:xfrm>
                    <a:prstGeom prst="rect">
                      <a:avLst/>
                    </a:prstGeom>
                  </pic:spPr>
                </pic:pic>
              </a:graphicData>
            </a:graphic>
          </wp:inline>
        </w:drawing>
      </w:r>
    </w:p>
    <w:p w14:paraId="215C406D" w14:textId="515B844B" w:rsidR="000154EC" w:rsidRDefault="00F371F8" w:rsidP="00F371F8">
      <w:pPr>
        <w:pStyle w:val="Caption"/>
        <w:jc w:val="center"/>
      </w:pPr>
      <w:bookmarkStart w:id="68" w:name="_Toc160437665"/>
      <w:r>
        <w:t xml:space="preserve">Hình </w:t>
      </w:r>
      <w:r>
        <w:fldChar w:fldCharType="begin"/>
      </w:r>
      <w:r>
        <w:instrText xml:space="preserve"> STYLEREF 1 \s </w:instrText>
      </w:r>
      <w:r>
        <w:fldChar w:fldCharType="separate"/>
      </w:r>
      <w:r w:rsidR="00F93350">
        <w:rPr>
          <w:noProof/>
        </w:rPr>
        <w:t>3</w:t>
      </w:r>
      <w:r>
        <w:fldChar w:fldCharType="end"/>
      </w:r>
      <w:r>
        <w:noBreakHyphen/>
      </w:r>
      <w:r>
        <w:fldChar w:fldCharType="begin"/>
      </w:r>
      <w:r>
        <w:instrText xml:space="preserve"> SEQ Hình \* ARABIC \s 1 </w:instrText>
      </w:r>
      <w:r>
        <w:fldChar w:fldCharType="separate"/>
      </w:r>
      <w:r w:rsidR="00F93350">
        <w:rPr>
          <w:noProof/>
        </w:rPr>
        <w:t>7</w:t>
      </w:r>
      <w:r>
        <w:fldChar w:fldCharType="end"/>
      </w:r>
      <w:r>
        <w:t xml:space="preserve"> Giao diện Tìm kiếm sản phẩm</w:t>
      </w:r>
      <w:bookmarkEnd w:id="68"/>
    </w:p>
    <w:p w14:paraId="6D05C55A" w14:textId="77777777" w:rsidR="00F8043E" w:rsidRPr="000154EC" w:rsidRDefault="00F8043E" w:rsidP="000154EC"/>
    <w:p w14:paraId="0BC5AFE2" w14:textId="39F9190A" w:rsidR="00207328" w:rsidRDefault="00207328" w:rsidP="00207328"/>
    <w:p w14:paraId="43CA201E" w14:textId="77777777" w:rsidR="000154EC" w:rsidRDefault="000154EC" w:rsidP="000154EC"/>
    <w:p w14:paraId="3C3EECAD" w14:textId="1CFE746C" w:rsidR="000154EC" w:rsidRDefault="000154EC" w:rsidP="000965AE">
      <w:pPr>
        <w:pStyle w:val="Heading3"/>
        <w:numPr>
          <w:ilvl w:val="2"/>
          <w:numId w:val="0"/>
        </w:numPr>
        <w:spacing w:before="0" w:after="0" w:line="360" w:lineRule="auto"/>
        <w:rPr>
          <w:rFonts w:ascii="Times New Roman" w:hAnsi="Times New Roman" w:cs="Times New Roman"/>
          <w:color w:val="000000" w:themeColor="text1"/>
          <w:sz w:val="26"/>
          <w:szCs w:val="26"/>
        </w:rPr>
      </w:pPr>
      <w:bookmarkStart w:id="69" w:name="_Toc160437842"/>
      <w:r>
        <w:rPr>
          <w:rFonts w:ascii="Times New Roman" w:hAnsi="Times New Roman" w:cs="Times New Roman"/>
          <w:color w:val="000000" w:themeColor="text1"/>
          <w:sz w:val="26"/>
          <w:szCs w:val="26"/>
          <w:lang w:val="vi-VN"/>
        </w:rPr>
        <w:t>3.2.</w:t>
      </w:r>
      <w:r>
        <w:rPr>
          <w:rFonts w:ascii="Times New Roman" w:hAnsi="Times New Roman" w:cs="Times New Roman"/>
          <w:color w:val="000000" w:themeColor="text1"/>
          <w:sz w:val="26"/>
          <w:szCs w:val="26"/>
        </w:rPr>
        <w:t>3</w:t>
      </w:r>
      <w:r>
        <w:rPr>
          <w:rFonts w:ascii="Times New Roman" w:hAnsi="Times New Roman" w:cs="Times New Roman"/>
          <w:color w:val="000000" w:themeColor="text1"/>
          <w:sz w:val="26"/>
          <w:szCs w:val="26"/>
          <w:lang w:val="vi-VN"/>
        </w:rPr>
        <w:t xml:space="preserve"> Giao diện </w:t>
      </w:r>
      <w:r>
        <w:rPr>
          <w:rFonts w:ascii="Times New Roman" w:hAnsi="Times New Roman" w:cs="Times New Roman"/>
          <w:color w:val="000000" w:themeColor="text1"/>
          <w:sz w:val="26"/>
          <w:szCs w:val="26"/>
        </w:rPr>
        <w:t>Sản phẩm</w:t>
      </w:r>
      <w:bookmarkEnd w:id="69"/>
    </w:p>
    <w:p w14:paraId="5B78E4B9" w14:textId="77777777" w:rsidR="00F371F8" w:rsidRDefault="000154EC" w:rsidP="00F371F8">
      <w:pPr>
        <w:keepNext/>
      </w:pPr>
      <w:r>
        <w:rPr>
          <w:noProof/>
        </w:rPr>
        <w:drawing>
          <wp:inline distT="0" distB="0" distL="0" distR="0" wp14:anchorId="3A3B0EA6" wp14:editId="3156DF05">
            <wp:extent cx="5580380" cy="265493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2654935"/>
                    </a:xfrm>
                    <a:prstGeom prst="rect">
                      <a:avLst/>
                    </a:prstGeom>
                  </pic:spPr>
                </pic:pic>
              </a:graphicData>
            </a:graphic>
          </wp:inline>
        </w:drawing>
      </w:r>
    </w:p>
    <w:p w14:paraId="2442675B" w14:textId="158DDA83" w:rsidR="00207328" w:rsidRDefault="00F371F8" w:rsidP="00F371F8">
      <w:pPr>
        <w:pStyle w:val="Caption"/>
        <w:jc w:val="center"/>
      </w:pPr>
      <w:bookmarkStart w:id="70" w:name="_Toc160437666"/>
      <w:r>
        <w:t xml:space="preserve">Hình </w:t>
      </w:r>
      <w:r>
        <w:fldChar w:fldCharType="begin"/>
      </w:r>
      <w:r>
        <w:instrText xml:space="preserve"> STYLEREF 1 \s </w:instrText>
      </w:r>
      <w:r>
        <w:fldChar w:fldCharType="separate"/>
      </w:r>
      <w:r w:rsidR="00F93350">
        <w:rPr>
          <w:noProof/>
        </w:rPr>
        <w:t>3</w:t>
      </w:r>
      <w:r>
        <w:fldChar w:fldCharType="end"/>
      </w:r>
      <w:r>
        <w:noBreakHyphen/>
      </w:r>
      <w:r>
        <w:fldChar w:fldCharType="begin"/>
      </w:r>
      <w:r>
        <w:instrText xml:space="preserve"> SEQ Hình \* ARABIC \s 1 </w:instrText>
      </w:r>
      <w:r>
        <w:fldChar w:fldCharType="separate"/>
      </w:r>
      <w:r w:rsidR="00F93350">
        <w:rPr>
          <w:noProof/>
        </w:rPr>
        <w:t>8</w:t>
      </w:r>
      <w:r>
        <w:fldChar w:fldCharType="end"/>
      </w:r>
      <w:r>
        <w:t xml:space="preserve"> Giao diện Sản phẩm</w:t>
      </w:r>
      <w:bookmarkEnd w:id="70"/>
    </w:p>
    <w:p w14:paraId="36B25344" w14:textId="723128B3" w:rsidR="00207328" w:rsidRDefault="00207328" w:rsidP="00207328"/>
    <w:p w14:paraId="5333B7E3" w14:textId="23B4BA1F" w:rsidR="000154EC" w:rsidRDefault="000154EC" w:rsidP="000965AE">
      <w:pPr>
        <w:pStyle w:val="Heading3"/>
        <w:numPr>
          <w:ilvl w:val="2"/>
          <w:numId w:val="0"/>
        </w:numPr>
        <w:spacing w:before="0" w:after="0" w:line="360" w:lineRule="auto"/>
        <w:rPr>
          <w:rFonts w:ascii="Times New Roman" w:hAnsi="Times New Roman" w:cs="Times New Roman"/>
          <w:color w:val="000000" w:themeColor="text1"/>
          <w:sz w:val="26"/>
          <w:szCs w:val="26"/>
        </w:rPr>
      </w:pPr>
      <w:bookmarkStart w:id="71" w:name="_Toc160437843"/>
      <w:r>
        <w:rPr>
          <w:rFonts w:ascii="Times New Roman" w:hAnsi="Times New Roman" w:cs="Times New Roman"/>
          <w:color w:val="000000" w:themeColor="text1"/>
          <w:sz w:val="26"/>
          <w:szCs w:val="26"/>
          <w:lang w:val="vi-VN"/>
        </w:rPr>
        <w:lastRenderedPageBreak/>
        <w:t>3.2.</w:t>
      </w:r>
      <w:r w:rsidR="00F8043E">
        <w:rPr>
          <w:rFonts w:ascii="Times New Roman" w:hAnsi="Times New Roman" w:cs="Times New Roman"/>
          <w:color w:val="000000" w:themeColor="text1"/>
          <w:sz w:val="26"/>
          <w:szCs w:val="26"/>
        </w:rPr>
        <w:t>4</w:t>
      </w:r>
      <w:r>
        <w:rPr>
          <w:rFonts w:ascii="Times New Roman" w:hAnsi="Times New Roman" w:cs="Times New Roman"/>
          <w:color w:val="000000" w:themeColor="text1"/>
          <w:sz w:val="26"/>
          <w:szCs w:val="26"/>
          <w:lang w:val="vi-VN"/>
        </w:rPr>
        <w:t xml:space="preserve"> Giao diện </w:t>
      </w:r>
      <w:r>
        <w:rPr>
          <w:rFonts w:ascii="Times New Roman" w:hAnsi="Times New Roman" w:cs="Times New Roman"/>
          <w:color w:val="000000" w:themeColor="text1"/>
          <w:sz w:val="26"/>
          <w:szCs w:val="26"/>
        </w:rPr>
        <w:t>Giỏ hàng</w:t>
      </w:r>
      <w:bookmarkEnd w:id="71"/>
    </w:p>
    <w:p w14:paraId="552B5570" w14:textId="77777777" w:rsidR="00F371F8" w:rsidRDefault="000154EC" w:rsidP="00F371F8">
      <w:pPr>
        <w:keepNext/>
      </w:pPr>
      <w:r>
        <w:rPr>
          <w:noProof/>
        </w:rPr>
        <w:drawing>
          <wp:inline distT="0" distB="0" distL="0" distR="0" wp14:anchorId="51D646EB" wp14:editId="36DC38AC">
            <wp:extent cx="5577945" cy="2944368"/>
            <wp:effectExtent l="0" t="0" r="381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1664" cy="2956888"/>
                    </a:xfrm>
                    <a:prstGeom prst="rect">
                      <a:avLst/>
                    </a:prstGeom>
                  </pic:spPr>
                </pic:pic>
              </a:graphicData>
            </a:graphic>
          </wp:inline>
        </w:drawing>
      </w:r>
    </w:p>
    <w:p w14:paraId="7A20E9B1" w14:textId="0E99C1B5" w:rsidR="000154EC" w:rsidRDefault="00F371F8" w:rsidP="00F371F8">
      <w:pPr>
        <w:pStyle w:val="Caption"/>
        <w:jc w:val="center"/>
      </w:pPr>
      <w:bookmarkStart w:id="72" w:name="_Toc160437667"/>
      <w:r>
        <w:t xml:space="preserve">Hình </w:t>
      </w:r>
      <w:r>
        <w:fldChar w:fldCharType="begin"/>
      </w:r>
      <w:r>
        <w:instrText xml:space="preserve"> STYLEREF 1 \s </w:instrText>
      </w:r>
      <w:r>
        <w:fldChar w:fldCharType="separate"/>
      </w:r>
      <w:r w:rsidR="00F93350">
        <w:rPr>
          <w:noProof/>
        </w:rPr>
        <w:t>3</w:t>
      </w:r>
      <w:r>
        <w:fldChar w:fldCharType="end"/>
      </w:r>
      <w:r>
        <w:noBreakHyphen/>
      </w:r>
      <w:r>
        <w:fldChar w:fldCharType="begin"/>
      </w:r>
      <w:r>
        <w:instrText xml:space="preserve"> SEQ Hình \* ARABIC \s 1 </w:instrText>
      </w:r>
      <w:r>
        <w:fldChar w:fldCharType="separate"/>
      </w:r>
      <w:r w:rsidR="00F93350">
        <w:rPr>
          <w:noProof/>
        </w:rPr>
        <w:t>9</w:t>
      </w:r>
      <w:r>
        <w:fldChar w:fldCharType="end"/>
      </w:r>
      <w:r>
        <w:t xml:space="preserve"> Giao diện Giỏ hàng</w:t>
      </w:r>
      <w:bookmarkEnd w:id="72"/>
    </w:p>
    <w:p w14:paraId="4E1B4CD4" w14:textId="486A0A2E" w:rsidR="00F8043E" w:rsidRDefault="00F8043E" w:rsidP="000154EC"/>
    <w:p w14:paraId="2715693E" w14:textId="7B7343E4" w:rsidR="00F8043E" w:rsidRDefault="00F8043E" w:rsidP="000154EC"/>
    <w:p w14:paraId="10006FE7" w14:textId="77777777" w:rsidR="00F8043E" w:rsidRDefault="00F8043E" w:rsidP="000154EC"/>
    <w:p w14:paraId="7FEEE6D7" w14:textId="7720FBBE" w:rsidR="000154EC" w:rsidRPr="00AD24CA" w:rsidRDefault="00AD24CA" w:rsidP="000965AE">
      <w:pPr>
        <w:pStyle w:val="Heading3"/>
        <w:numPr>
          <w:ilvl w:val="2"/>
          <w:numId w:val="0"/>
        </w:numPr>
        <w:spacing w:before="0" w:after="0" w:line="360" w:lineRule="auto"/>
        <w:rPr>
          <w:rFonts w:ascii="Times New Roman" w:hAnsi="Times New Roman" w:cs="Times New Roman"/>
          <w:color w:val="000000" w:themeColor="text1"/>
          <w:sz w:val="26"/>
          <w:szCs w:val="26"/>
        </w:rPr>
      </w:pPr>
      <w:bookmarkStart w:id="73" w:name="_Toc160437844"/>
      <w:r>
        <w:rPr>
          <w:rFonts w:ascii="Times New Roman" w:hAnsi="Times New Roman" w:cs="Times New Roman"/>
          <w:color w:val="000000" w:themeColor="text1"/>
          <w:sz w:val="26"/>
          <w:szCs w:val="26"/>
          <w:lang w:val="vi-VN"/>
        </w:rPr>
        <w:t>3.2.</w:t>
      </w:r>
      <w:r w:rsidR="00F8043E">
        <w:rPr>
          <w:rFonts w:ascii="Times New Roman" w:hAnsi="Times New Roman" w:cs="Times New Roman"/>
          <w:color w:val="000000" w:themeColor="text1"/>
          <w:sz w:val="26"/>
          <w:szCs w:val="26"/>
        </w:rPr>
        <w:t>5</w:t>
      </w:r>
      <w:r>
        <w:rPr>
          <w:rFonts w:ascii="Times New Roman" w:hAnsi="Times New Roman" w:cs="Times New Roman"/>
          <w:color w:val="000000" w:themeColor="text1"/>
          <w:sz w:val="26"/>
          <w:szCs w:val="26"/>
          <w:lang w:val="vi-VN"/>
        </w:rPr>
        <w:t xml:space="preserve"> Giao diện </w:t>
      </w:r>
      <w:r>
        <w:rPr>
          <w:rFonts w:ascii="Times New Roman" w:hAnsi="Times New Roman" w:cs="Times New Roman"/>
          <w:color w:val="000000" w:themeColor="text1"/>
          <w:sz w:val="26"/>
          <w:szCs w:val="26"/>
        </w:rPr>
        <w:t>Thông tin đơn hàng</w:t>
      </w:r>
      <w:bookmarkEnd w:id="73"/>
    </w:p>
    <w:p w14:paraId="0200329F" w14:textId="77777777" w:rsidR="00F371F8" w:rsidRDefault="000154EC" w:rsidP="00F371F8">
      <w:pPr>
        <w:keepNext/>
      </w:pPr>
      <w:r>
        <w:rPr>
          <w:noProof/>
        </w:rPr>
        <w:drawing>
          <wp:inline distT="0" distB="0" distL="0" distR="0" wp14:anchorId="26762D58" wp14:editId="0AEC4460">
            <wp:extent cx="5580380" cy="4051935"/>
            <wp:effectExtent l="0" t="0" r="127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4051935"/>
                    </a:xfrm>
                    <a:prstGeom prst="rect">
                      <a:avLst/>
                    </a:prstGeom>
                  </pic:spPr>
                </pic:pic>
              </a:graphicData>
            </a:graphic>
          </wp:inline>
        </w:drawing>
      </w:r>
    </w:p>
    <w:p w14:paraId="2A8EDFFB" w14:textId="4503543A" w:rsidR="000154EC" w:rsidRDefault="00F371F8" w:rsidP="00F371F8">
      <w:pPr>
        <w:pStyle w:val="Caption"/>
        <w:jc w:val="center"/>
      </w:pPr>
      <w:bookmarkStart w:id="74" w:name="_Toc160437668"/>
      <w:r>
        <w:t xml:space="preserve">Hình </w:t>
      </w:r>
      <w:r>
        <w:fldChar w:fldCharType="begin"/>
      </w:r>
      <w:r>
        <w:instrText xml:space="preserve"> STYLEREF 1 \s </w:instrText>
      </w:r>
      <w:r>
        <w:fldChar w:fldCharType="separate"/>
      </w:r>
      <w:r w:rsidR="00F93350">
        <w:rPr>
          <w:noProof/>
        </w:rPr>
        <w:t>3</w:t>
      </w:r>
      <w:r>
        <w:fldChar w:fldCharType="end"/>
      </w:r>
      <w:r>
        <w:noBreakHyphen/>
      </w:r>
      <w:r>
        <w:fldChar w:fldCharType="begin"/>
      </w:r>
      <w:r>
        <w:instrText xml:space="preserve"> SEQ Hình \* ARABIC \s 1 </w:instrText>
      </w:r>
      <w:r>
        <w:fldChar w:fldCharType="separate"/>
      </w:r>
      <w:r w:rsidR="00F93350">
        <w:rPr>
          <w:noProof/>
        </w:rPr>
        <w:t>10</w:t>
      </w:r>
      <w:r>
        <w:fldChar w:fldCharType="end"/>
      </w:r>
      <w:r>
        <w:t xml:space="preserve"> Giao diện Thông tin đơn hàng</w:t>
      </w:r>
      <w:bookmarkEnd w:id="74"/>
    </w:p>
    <w:p w14:paraId="543BD363" w14:textId="162968A4" w:rsidR="00207328" w:rsidRDefault="00207328" w:rsidP="00207328"/>
    <w:p w14:paraId="55896DE2" w14:textId="763E204C" w:rsidR="00207328" w:rsidRPr="00AD24CA" w:rsidRDefault="000154EC" w:rsidP="000965AE">
      <w:pPr>
        <w:pStyle w:val="Heading3"/>
        <w:numPr>
          <w:ilvl w:val="2"/>
          <w:numId w:val="0"/>
        </w:numPr>
        <w:spacing w:before="0" w:after="0" w:line="360" w:lineRule="auto"/>
        <w:rPr>
          <w:rFonts w:ascii="Times New Roman" w:hAnsi="Times New Roman" w:cs="Times New Roman"/>
          <w:color w:val="000000" w:themeColor="text1"/>
          <w:sz w:val="26"/>
          <w:szCs w:val="26"/>
        </w:rPr>
      </w:pPr>
      <w:bookmarkStart w:id="75" w:name="_Toc160437845"/>
      <w:r>
        <w:rPr>
          <w:rFonts w:ascii="Times New Roman" w:hAnsi="Times New Roman" w:cs="Times New Roman"/>
          <w:color w:val="000000" w:themeColor="text1"/>
          <w:sz w:val="26"/>
          <w:szCs w:val="26"/>
          <w:lang w:val="vi-VN"/>
        </w:rPr>
        <w:lastRenderedPageBreak/>
        <w:t>3.2.</w:t>
      </w:r>
      <w:r w:rsidR="00F8043E">
        <w:rPr>
          <w:rFonts w:ascii="Times New Roman" w:hAnsi="Times New Roman" w:cs="Times New Roman"/>
          <w:color w:val="000000" w:themeColor="text1"/>
          <w:sz w:val="26"/>
          <w:szCs w:val="26"/>
        </w:rPr>
        <w:t>6</w:t>
      </w:r>
      <w:r>
        <w:rPr>
          <w:rFonts w:ascii="Times New Roman" w:hAnsi="Times New Roman" w:cs="Times New Roman"/>
          <w:color w:val="000000" w:themeColor="text1"/>
          <w:sz w:val="26"/>
          <w:szCs w:val="26"/>
          <w:lang w:val="vi-VN"/>
        </w:rPr>
        <w:t xml:space="preserve"> Giao diện </w:t>
      </w:r>
      <w:r w:rsidR="00AD24CA">
        <w:rPr>
          <w:rFonts w:ascii="Times New Roman" w:hAnsi="Times New Roman" w:cs="Times New Roman"/>
          <w:color w:val="000000" w:themeColor="text1"/>
          <w:sz w:val="26"/>
          <w:szCs w:val="26"/>
        </w:rPr>
        <w:t>Hóa đơn của đơn hàng</w:t>
      </w:r>
      <w:bookmarkEnd w:id="75"/>
    </w:p>
    <w:p w14:paraId="5A76CD72" w14:textId="1AB48720" w:rsidR="00207328" w:rsidRDefault="00207328" w:rsidP="00207328"/>
    <w:p w14:paraId="590CC4B6" w14:textId="77777777" w:rsidR="00F371F8" w:rsidRDefault="000154EC" w:rsidP="00F371F8">
      <w:pPr>
        <w:keepNext/>
        <w:spacing w:line="360" w:lineRule="auto"/>
      </w:pPr>
      <w:r>
        <w:rPr>
          <w:noProof/>
        </w:rPr>
        <w:drawing>
          <wp:inline distT="0" distB="0" distL="0" distR="0" wp14:anchorId="73E447F1" wp14:editId="4FE3C95D">
            <wp:extent cx="5579953" cy="3060192"/>
            <wp:effectExtent l="0" t="0" r="190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9442" cy="3065396"/>
                    </a:xfrm>
                    <a:prstGeom prst="rect">
                      <a:avLst/>
                    </a:prstGeom>
                  </pic:spPr>
                </pic:pic>
              </a:graphicData>
            </a:graphic>
          </wp:inline>
        </w:drawing>
      </w:r>
    </w:p>
    <w:p w14:paraId="22FECA18" w14:textId="450C38FD" w:rsidR="00207328" w:rsidRDefault="00F371F8" w:rsidP="00F371F8">
      <w:pPr>
        <w:pStyle w:val="Caption"/>
        <w:jc w:val="center"/>
      </w:pPr>
      <w:bookmarkStart w:id="76" w:name="_Toc160437669"/>
      <w:r>
        <w:t xml:space="preserve">Hình </w:t>
      </w:r>
      <w:r>
        <w:fldChar w:fldCharType="begin"/>
      </w:r>
      <w:r>
        <w:instrText xml:space="preserve"> STYLEREF 1 \s </w:instrText>
      </w:r>
      <w:r>
        <w:fldChar w:fldCharType="separate"/>
      </w:r>
      <w:r w:rsidR="00F93350">
        <w:rPr>
          <w:noProof/>
        </w:rPr>
        <w:t>3</w:t>
      </w:r>
      <w:r>
        <w:fldChar w:fldCharType="end"/>
      </w:r>
      <w:r>
        <w:noBreakHyphen/>
      </w:r>
      <w:r>
        <w:fldChar w:fldCharType="begin"/>
      </w:r>
      <w:r>
        <w:instrText xml:space="preserve"> SEQ Hình \* ARABIC \s 1 </w:instrText>
      </w:r>
      <w:r>
        <w:fldChar w:fldCharType="separate"/>
      </w:r>
      <w:r w:rsidR="00F93350">
        <w:rPr>
          <w:noProof/>
        </w:rPr>
        <w:t>11</w:t>
      </w:r>
      <w:r>
        <w:fldChar w:fldCharType="end"/>
      </w:r>
      <w:r>
        <w:t xml:space="preserve"> Giao diện Hóa đơn của đơn hàng</w:t>
      </w:r>
      <w:bookmarkEnd w:id="76"/>
    </w:p>
    <w:p w14:paraId="6B8BED95" w14:textId="3976F6C0" w:rsidR="00F8043E" w:rsidRDefault="00F8043E" w:rsidP="00F8043E">
      <w:pPr>
        <w:pStyle w:val="Caption"/>
        <w:spacing w:before="120" w:after="120"/>
        <w:jc w:val="center"/>
        <w:rPr>
          <w:rFonts w:ascii="Times New Roman" w:hAnsi="Times New Roman" w:cs="Times New Roman"/>
          <w:sz w:val="24"/>
          <w:szCs w:val="24"/>
        </w:rPr>
      </w:pPr>
    </w:p>
    <w:p w14:paraId="668731BC" w14:textId="77777777" w:rsidR="00F8043E" w:rsidRDefault="00F8043E" w:rsidP="00207328">
      <w:pPr>
        <w:keepNext/>
        <w:spacing w:line="360" w:lineRule="auto"/>
      </w:pPr>
    </w:p>
    <w:p w14:paraId="32BD5DE4" w14:textId="7EF33F7D" w:rsidR="00B7260B" w:rsidRDefault="00B7260B">
      <w:pPr>
        <w:spacing w:line="360" w:lineRule="auto"/>
        <w:rPr>
          <w:rFonts w:ascii="Times New Roman" w:hAnsi="Times New Roman" w:cs="Times New Roman"/>
          <w:sz w:val="18"/>
          <w:szCs w:val="18"/>
        </w:rPr>
      </w:pPr>
    </w:p>
    <w:p w14:paraId="54D799D1" w14:textId="6E34C70E" w:rsidR="001933B5" w:rsidRDefault="001933B5">
      <w:pPr>
        <w:spacing w:line="360" w:lineRule="auto"/>
        <w:rPr>
          <w:rFonts w:ascii="Times New Roman" w:hAnsi="Times New Roman" w:cs="Times New Roman"/>
          <w:sz w:val="18"/>
          <w:szCs w:val="18"/>
        </w:rPr>
      </w:pPr>
    </w:p>
    <w:p w14:paraId="5A6A3047" w14:textId="245E98D4" w:rsidR="001933B5" w:rsidRDefault="00F8043E" w:rsidP="00F8043E">
      <w:pPr>
        <w:rPr>
          <w:rFonts w:ascii="Times New Roman" w:hAnsi="Times New Roman" w:cs="Times New Roman"/>
          <w:sz w:val="18"/>
          <w:szCs w:val="18"/>
        </w:rPr>
      </w:pPr>
      <w:r>
        <w:rPr>
          <w:rFonts w:ascii="Times New Roman" w:hAnsi="Times New Roman" w:cs="Times New Roman"/>
          <w:sz w:val="18"/>
          <w:szCs w:val="18"/>
        </w:rPr>
        <w:br w:type="page"/>
      </w:r>
    </w:p>
    <w:p w14:paraId="4A540A30" w14:textId="2B8C0B42" w:rsidR="00B7260B" w:rsidRDefault="007C04F4" w:rsidP="007C04F4">
      <w:pPr>
        <w:pStyle w:val="Heading1"/>
        <w:spacing w:after="0"/>
        <w:ind w:left="900"/>
        <w:jc w:val="center"/>
      </w:pPr>
      <w:bookmarkStart w:id="77" w:name="_Toc126504831"/>
      <w:bookmarkStart w:id="78" w:name="_Toc160437846"/>
      <w:r>
        <w:lastRenderedPageBreak/>
        <w:t>:</w:t>
      </w:r>
      <w:r w:rsidR="001933B5">
        <w:t xml:space="preserve"> </w:t>
      </w:r>
      <w:r w:rsidR="00733E54">
        <w:rPr>
          <w:lang w:val="vi-VN"/>
        </w:rPr>
        <w:t>KẾT LUẬN</w:t>
      </w:r>
      <w:r w:rsidR="00733E54">
        <w:t xml:space="preserve"> VÀ HƯỚNG PHÁT TRIỂN</w:t>
      </w:r>
      <w:bookmarkEnd w:id="77"/>
      <w:bookmarkEnd w:id="78"/>
    </w:p>
    <w:p w14:paraId="0D409954" w14:textId="77777777" w:rsidR="000A7D99" w:rsidRDefault="00AD24CA" w:rsidP="000A7D99">
      <w:pPr>
        <w:pStyle w:val="Heading2"/>
        <w:numPr>
          <w:ilvl w:val="1"/>
          <w:numId w:val="0"/>
        </w:numPr>
        <w:spacing w:before="0" w:after="0" w:line="240" w:lineRule="auto"/>
        <w:jc w:val="both"/>
        <w:rPr>
          <w:rFonts w:ascii="Times New Roman" w:hAnsi="Times New Roman" w:cs="Times New Roman"/>
          <w:color w:val="000000" w:themeColor="text1"/>
          <w:sz w:val="26"/>
          <w:szCs w:val="26"/>
          <w:lang w:val="vi-VN"/>
        </w:rPr>
      </w:pPr>
      <w:bookmarkStart w:id="79" w:name="_Toc126504832"/>
      <w:bookmarkStart w:id="80" w:name="_Toc160437847"/>
      <w:r>
        <w:rPr>
          <w:rFonts w:ascii="Times New Roman" w:hAnsi="Times New Roman" w:cs="Times New Roman"/>
          <w:color w:val="000000" w:themeColor="text1"/>
          <w:sz w:val="26"/>
          <w:szCs w:val="26"/>
        </w:rPr>
        <w:t xml:space="preserve">4.1 </w:t>
      </w:r>
      <w:r w:rsidR="00CA2DD5" w:rsidRPr="00AD24CA">
        <w:rPr>
          <w:rFonts w:ascii="Times New Roman" w:hAnsi="Times New Roman" w:cs="Times New Roman"/>
          <w:color w:val="000000" w:themeColor="text1"/>
          <w:sz w:val="26"/>
          <w:szCs w:val="26"/>
          <w:lang w:val="vi-VN"/>
        </w:rPr>
        <w:t>Kết quả đạt được</w:t>
      </w:r>
      <w:bookmarkStart w:id="81" w:name="_Toc126504833"/>
      <w:bookmarkEnd w:id="79"/>
      <w:bookmarkEnd w:id="80"/>
    </w:p>
    <w:p w14:paraId="4B9B2938" w14:textId="5FD8501C" w:rsidR="00B7260B" w:rsidRPr="00AD24CA" w:rsidRDefault="000A7D99" w:rsidP="0016066A">
      <w:pPr>
        <w:pStyle w:val="Heading3"/>
        <w:numPr>
          <w:ilvl w:val="0"/>
          <w:numId w:val="0"/>
        </w:numPr>
        <w:spacing w:line="240" w:lineRule="auto"/>
        <w:ind w:left="1276" w:hanging="1276"/>
        <w:rPr>
          <w:rFonts w:ascii="Times New Roman" w:hAnsi="Times New Roman" w:cs="Times New Roman"/>
          <w:color w:val="000000" w:themeColor="text1"/>
          <w:sz w:val="26"/>
          <w:szCs w:val="26"/>
          <w:lang w:val="vi-VN"/>
        </w:rPr>
      </w:pPr>
      <w:bookmarkStart w:id="82" w:name="_Toc160437848"/>
      <w:r w:rsidRPr="000A7D99">
        <w:rPr>
          <w:rFonts w:ascii="Times New Roman" w:hAnsi="Times New Roman" w:cs="Times New Roman"/>
          <w:color w:val="000000" w:themeColor="text1"/>
          <w:sz w:val="26"/>
          <w:szCs w:val="26"/>
          <w:lang w:val="vi-VN"/>
        </w:rPr>
        <w:t>4.1.1</w:t>
      </w:r>
      <w:r w:rsidR="00733E54" w:rsidRPr="00AD24CA">
        <w:rPr>
          <w:rFonts w:ascii="Times New Roman" w:hAnsi="Times New Roman" w:cs="Times New Roman"/>
          <w:color w:val="000000" w:themeColor="text1"/>
          <w:sz w:val="26"/>
          <w:szCs w:val="26"/>
          <w:lang w:val="vi-VN"/>
        </w:rPr>
        <w:t xml:space="preserve"> Về kiến thức và học tập</w:t>
      </w:r>
      <w:bookmarkEnd w:id="81"/>
      <w:bookmarkEnd w:id="82"/>
    </w:p>
    <w:p w14:paraId="1A892522" w14:textId="60B2601C" w:rsidR="00B7260B" w:rsidRPr="000965AE" w:rsidRDefault="00733E54" w:rsidP="000965AE">
      <w:pPr>
        <w:spacing w:line="360" w:lineRule="auto"/>
        <w:ind w:firstLine="720"/>
        <w:jc w:val="both"/>
        <w:rPr>
          <w:rFonts w:ascii="Times New Roman" w:hAnsi="Times New Roman" w:cs="Times New Roman"/>
          <w:color w:val="1A1A1A"/>
          <w:sz w:val="26"/>
          <w:szCs w:val="26"/>
          <w:lang w:val="vi-VN"/>
        </w:rPr>
      </w:pPr>
      <w:r w:rsidRPr="000965AE">
        <w:rPr>
          <w:rFonts w:ascii="Times New Roman" w:hAnsi="Times New Roman" w:cs="Times New Roman"/>
          <w:color w:val="1A1A1A"/>
          <w:sz w:val="26"/>
          <w:szCs w:val="26"/>
          <w:lang w:val="vi-VN"/>
        </w:rPr>
        <w:t>Nắm vững được kiến thức lý thuyết cơ bản phục vụ cho việc thiết kế chương trình.</w:t>
      </w:r>
    </w:p>
    <w:p w14:paraId="1A625063" w14:textId="0A5C998F" w:rsidR="00B7260B" w:rsidRPr="000965AE" w:rsidRDefault="00733E54" w:rsidP="000965AE">
      <w:pPr>
        <w:spacing w:line="360" w:lineRule="auto"/>
        <w:ind w:firstLine="720"/>
        <w:jc w:val="both"/>
        <w:rPr>
          <w:rFonts w:ascii="Times New Roman" w:hAnsi="Times New Roman" w:cs="Times New Roman"/>
          <w:color w:val="1A1A1A"/>
          <w:sz w:val="26"/>
          <w:szCs w:val="26"/>
          <w:lang w:val="vi-VN"/>
        </w:rPr>
      </w:pPr>
      <w:r w:rsidRPr="000965AE">
        <w:rPr>
          <w:rFonts w:ascii="Times New Roman" w:hAnsi="Times New Roman" w:cs="Times New Roman"/>
          <w:color w:val="1A1A1A"/>
          <w:sz w:val="26"/>
          <w:szCs w:val="26"/>
          <w:lang w:val="vi-VN"/>
        </w:rPr>
        <w:t>Thiết kế được CSDL tương đối hoàn chỉnh, đáp ứng cho việc thiết kế chương trình.</w:t>
      </w:r>
    </w:p>
    <w:p w14:paraId="48B2A0EF" w14:textId="63FD9E33" w:rsidR="00B7260B" w:rsidRPr="000965AE" w:rsidRDefault="00733E54" w:rsidP="000965AE">
      <w:pPr>
        <w:spacing w:line="360" w:lineRule="auto"/>
        <w:ind w:firstLine="720"/>
        <w:jc w:val="both"/>
        <w:rPr>
          <w:rFonts w:ascii="Times New Roman" w:hAnsi="Times New Roman" w:cs="Times New Roman"/>
          <w:color w:val="1A1A1A"/>
          <w:sz w:val="26"/>
          <w:szCs w:val="26"/>
          <w:lang w:val="vi-VN"/>
        </w:rPr>
      </w:pPr>
      <w:r w:rsidRPr="000965AE">
        <w:rPr>
          <w:rFonts w:ascii="Times New Roman" w:hAnsi="Times New Roman" w:cs="Times New Roman"/>
          <w:color w:val="1A1A1A"/>
          <w:sz w:val="26"/>
          <w:szCs w:val="26"/>
          <w:lang w:val="vi-VN"/>
        </w:rPr>
        <w:t xml:space="preserve"> Xây dựng được một phần mềm quản lý với đầy đủ chức năng cần thiết cho việc bán hàng.</w:t>
      </w:r>
    </w:p>
    <w:p w14:paraId="07D4C8CB" w14:textId="536C2F51" w:rsidR="00B7260B" w:rsidRPr="000965AE" w:rsidRDefault="00733E54" w:rsidP="000965AE">
      <w:pPr>
        <w:spacing w:line="360" w:lineRule="auto"/>
        <w:ind w:firstLine="720"/>
        <w:jc w:val="both"/>
        <w:rPr>
          <w:rFonts w:ascii="Times New Roman" w:hAnsi="Times New Roman" w:cs="Times New Roman"/>
          <w:color w:val="1A1A1A"/>
          <w:sz w:val="26"/>
          <w:szCs w:val="26"/>
          <w:lang w:val="vi-VN"/>
        </w:rPr>
      </w:pPr>
      <w:r w:rsidRPr="000965AE">
        <w:rPr>
          <w:rFonts w:ascii="Times New Roman" w:hAnsi="Times New Roman" w:cs="Times New Roman"/>
          <w:color w:val="1A1A1A"/>
          <w:sz w:val="26"/>
          <w:szCs w:val="26"/>
          <w:lang w:val="vi-VN"/>
        </w:rPr>
        <w:t xml:space="preserve"> Biết cách ứng dụng các kiến thức đã học vào ứng dụng thực tế.</w:t>
      </w:r>
    </w:p>
    <w:p w14:paraId="0927D0AB" w14:textId="77777777" w:rsidR="00B7260B" w:rsidRDefault="00733E54" w:rsidP="00AD24CA">
      <w:pPr>
        <w:pStyle w:val="Heading3"/>
        <w:numPr>
          <w:ilvl w:val="2"/>
          <w:numId w:val="0"/>
        </w:numPr>
        <w:spacing w:before="0" w:after="0" w:line="360"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 </w:t>
      </w:r>
      <w:bookmarkStart w:id="83" w:name="_Toc126504834"/>
      <w:bookmarkStart w:id="84" w:name="_Toc160437849"/>
      <w:r>
        <w:rPr>
          <w:rFonts w:ascii="Times New Roman" w:hAnsi="Times New Roman" w:cs="Times New Roman"/>
          <w:color w:val="000000" w:themeColor="text1"/>
          <w:sz w:val="26"/>
          <w:szCs w:val="26"/>
          <w:lang w:val="vi-VN"/>
        </w:rPr>
        <w:t>4.1.2 Về phần mềm</w:t>
      </w:r>
      <w:bookmarkEnd w:id="83"/>
      <w:bookmarkEnd w:id="84"/>
    </w:p>
    <w:p w14:paraId="6B542BD9" w14:textId="479F8980" w:rsidR="00B7260B" w:rsidRPr="000965AE" w:rsidRDefault="00733E54" w:rsidP="000965AE">
      <w:pPr>
        <w:spacing w:line="360" w:lineRule="auto"/>
        <w:ind w:firstLine="720"/>
        <w:jc w:val="both"/>
        <w:rPr>
          <w:rFonts w:ascii="Times New Roman" w:hAnsi="Times New Roman" w:cs="Times New Roman"/>
          <w:color w:val="1A1A1A"/>
          <w:sz w:val="26"/>
          <w:szCs w:val="26"/>
          <w:lang w:val="vi-VN"/>
        </w:rPr>
      </w:pPr>
      <w:r w:rsidRPr="000965AE">
        <w:rPr>
          <w:rFonts w:ascii="Times New Roman" w:hAnsi="Times New Roman" w:cs="Times New Roman"/>
          <w:color w:val="1A1A1A"/>
          <w:sz w:val="26"/>
          <w:szCs w:val="26"/>
          <w:lang w:val="vi-VN"/>
        </w:rPr>
        <w:t>Hoàn thiện đầy đủ chức năng cơ bản của một phần mềm: thêm, xóa, sửa, cập nhật thông tin.</w:t>
      </w:r>
      <w:r w:rsidR="000965AE" w:rsidRPr="000965AE">
        <w:rPr>
          <w:rFonts w:ascii="Times New Roman" w:hAnsi="Times New Roman" w:cs="Times New Roman"/>
          <w:color w:val="1A1A1A"/>
          <w:sz w:val="26"/>
          <w:szCs w:val="26"/>
          <w:lang w:val="vi-VN"/>
        </w:rPr>
        <w:t xml:space="preserve"> </w:t>
      </w:r>
      <w:r w:rsidRPr="000965AE">
        <w:rPr>
          <w:rFonts w:ascii="Times New Roman" w:hAnsi="Times New Roman" w:cs="Times New Roman"/>
          <w:color w:val="1A1A1A"/>
          <w:sz w:val="26"/>
          <w:szCs w:val="26"/>
          <w:lang w:val="vi-VN"/>
        </w:rPr>
        <w:t>Phân quyền theo tài khoản đăng nhập.</w:t>
      </w:r>
    </w:p>
    <w:p w14:paraId="17232144" w14:textId="04F03AA6" w:rsidR="00B7260B" w:rsidRPr="000965AE" w:rsidRDefault="00733E54" w:rsidP="000965AE">
      <w:pPr>
        <w:spacing w:line="360" w:lineRule="auto"/>
        <w:ind w:firstLine="720"/>
        <w:jc w:val="both"/>
        <w:rPr>
          <w:rFonts w:ascii="Times New Roman" w:hAnsi="Times New Roman" w:cs="Times New Roman"/>
          <w:color w:val="1A1A1A"/>
          <w:sz w:val="26"/>
          <w:szCs w:val="26"/>
          <w:lang w:val="vi-VN"/>
        </w:rPr>
      </w:pPr>
      <w:r w:rsidRPr="000965AE">
        <w:rPr>
          <w:rFonts w:ascii="Times New Roman" w:hAnsi="Times New Roman" w:cs="Times New Roman"/>
          <w:color w:val="1A1A1A"/>
          <w:sz w:val="26"/>
          <w:szCs w:val="26"/>
          <w:lang w:val="vi-VN"/>
        </w:rPr>
        <w:t>Báo cáo, in hóa đơn.</w:t>
      </w:r>
    </w:p>
    <w:p w14:paraId="39BFE3E1" w14:textId="0EE7449F" w:rsidR="00B7260B" w:rsidRPr="000965AE" w:rsidRDefault="00733E54" w:rsidP="000965AE">
      <w:pPr>
        <w:spacing w:line="360" w:lineRule="auto"/>
        <w:ind w:firstLine="720"/>
        <w:jc w:val="both"/>
        <w:rPr>
          <w:rFonts w:ascii="Times New Roman" w:hAnsi="Times New Roman" w:cs="Times New Roman"/>
          <w:color w:val="1A1A1A"/>
          <w:sz w:val="26"/>
          <w:szCs w:val="26"/>
          <w:lang w:val="vi-VN"/>
        </w:rPr>
      </w:pPr>
      <w:r w:rsidRPr="000965AE">
        <w:rPr>
          <w:rFonts w:ascii="Times New Roman" w:hAnsi="Times New Roman" w:cs="Times New Roman"/>
          <w:color w:val="1A1A1A"/>
          <w:sz w:val="26"/>
          <w:szCs w:val="26"/>
          <w:lang w:val="vi-VN"/>
        </w:rPr>
        <w:t>Giao diện chương trình thân thiện, dễ sử dụng, trực quan là linh hoạt.</w:t>
      </w:r>
    </w:p>
    <w:p w14:paraId="1195EEBB" w14:textId="77777777" w:rsidR="00B7260B" w:rsidRDefault="00733E54" w:rsidP="00EA5B6D">
      <w:pPr>
        <w:pStyle w:val="Heading2"/>
        <w:numPr>
          <w:ilvl w:val="1"/>
          <w:numId w:val="0"/>
        </w:numPr>
        <w:spacing w:before="0" w:after="0" w:line="360" w:lineRule="auto"/>
        <w:jc w:val="both"/>
        <w:rPr>
          <w:rFonts w:ascii="Times New Roman" w:hAnsi="Times New Roman" w:cs="Times New Roman"/>
          <w:color w:val="000000" w:themeColor="text1"/>
          <w:sz w:val="26"/>
          <w:szCs w:val="26"/>
          <w:lang w:val="vi-VN"/>
        </w:rPr>
      </w:pPr>
      <w:bookmarkStart w:id="85" w:name="_Toc126504835"/>
      <w:bookmarkStart w:id="86" w:name="_Toc160437850"/>
      <w:r>
        <w:rPr>
          <w:rFonts w:ascii="Times New Roman" w:hAnsi="Times New Roman" w:cs="Times New Roman"/>
          <w:color w:val="000000" w:themeColor="text1"/>
          <w:sz w:val="26"/>
          <w:szCs w:val="26"/>
          <w:lang w:val="vi-VN"/>
        </w:rPr>
        <w:t>4.2 Hạn chế của đề tài</w:t>
      </w:r>
      <w:bookmarkEnd w:id="85"/>
      <w:bookmarkEnd w:id="86"/>
    </w:p>
    <w:p w14:paraId="3FF4340E" w14:textId="37A5A3C7" w:rsidR="00B7260B" w:rsidRPr="000965AE" w:rsidRDefault="00733E54" w:rsidP="000965AE">
      <w:pPr>
        <w:spacing w:line="360" w:lineRule="auto"/>
        <w:ind w:firstLine="720"/>
        <w:jc w:val="both"/>
        <w:rPr>
          <w:rFonts w:ascii="Times New Roman" w:hAnsi="Times New Roman" w:cs="Times New Roman"/>
          <w:color w:val="1A1A1A"/>
          <w:sz w:val="26"/>
          <w:szCs w:val="26"/>
          <w:lang w:val="vi-VN"/>
        </w:rPr>
      </w:pPr>
      <w:r w:rsidRPr="000965AE">
        <w:rPr>
          <w:rFonts w:ascii="Times New Roman" w:hAnsi="Times New Roman" w:cs="Times New Roman"/>
          <w:color w:val="1A1A1A"/>
          <w:sz w:val="26"/>
          <w:szCs w:val="26"/>
          <w:lang w:val="vi-VN"/>
        </w:rPr>
        <w:t>Do thời gian nghiên cứu còn hạn chế, nên việc thực hiện, giải quyết các vấn đề còn chưa đầy đủ.</w:t>
      </w:r>
    </w:p>
    <w:p w14:paraId="74F2F089" w14:textId="2F51D61A" w:rsidR="00B7260B" w:rsidRPr="000965AE" w:rsidRDefault="00733E54" w:rsidP="000965AE">
      <w:pPr>
        <w:spacing w:line="360" w:lineRule="auto"/>
        <w:ind w:firstLine="720"/>
        <w:jc w:val="both"/>
        <w:rPr>
          <w:rFonts w:ascii="Times New Roman" w:hAnsi="Times New Roman" w:cs="Times New Roman"/>
          <w:color w:val="1A1A1A"/>
          <w:sz w:val="26"/>
          <w:szCs w:val="26"/>
          <w:lang w:val="vi-VN"/>
        </w:rPr>
      </w:pPr>
      <w:r w:rsidRPr="000965AE">
        <w:rPr>
          <w:rFonts w:ascii="Times New Roman" w:hAnsi="Times New Roman" w:cs="Times New Roman"/>
          <w:color w:val="1A1A1A"/>
          <w:sz w:val="26"/>
          <w:szCs w:val="26"/>
          <w:lang w:val="vi-VN"/>
        </w:rPr>
        <w:t>Kiến thức thực tế và kiến thức lập trình còn hạn chế, nên tính chuyên nghiệp của chương t</w:t>
      </w:r>
      <w:r w:rsidR="000965AE" w:rsidRPr="000965AE">
        <w:rPr>
          <w:rFonts w:ascii="Times New Roman" w:hAnsi="Times New Roman" w:cs="Times New Roman"/>
          <w:color w:val="1A1A1A"/>
          <w:sz w:val="26"/>
          <w:szCs w:val="26"/>
          <w:lang w:val="vi-VN"/>
        </w:rPr>
        <w:t>r</w:t>
      </w:r>
      <w:r w:rsidRPr="000965AE">
        <w:rPr>
          <w:rFonts w:ascii="Times New Roman" w:hAnsi="Times New Roman" w:cs="Times New Roman"/>
          <w:color w:val="1A1A1A"/>
          <w:sz w:val="26"/>
          <w:szCs w:val="26"/>
          <w:lang w:val="vi-VN"/>
        </w:rPr>
        <w:t>ình chưa cao.Chức năng bán hàng của chương trình vẫn còn chưa hoàn thiện.</w:t>
      </w:r>
    </w:p>
    <w:p w14:paraId="27029D39" w14:textId="2958C499" w:rsidR="00B7260B" w:rsidRPr="000965AE" w:rsidRDefault="00733E54" w:rsidP="000965AE">
      <w:pPr>
        <w:spacing w:line="360" w:lineRule="auto"/>
        <w:ind w:firstLine="720"/>
        <w:jc w:val="both"/>
        <w:rPr>
          <w:rFonts w:ascii="Times New Roman" w:hAnsi="Times New Roman" w:cs="Times New Roman"/>
          <w:color w:val="1A1A1A"/>
          <w:sz w:val="26"/>
          <w:szCs w:val="26"/>
          <w:lang w:val="vi-VN"/>
        </w:rPr>
      </w:pPr>
      <w:r w:rsidRPr="000965AE">
        <w:rPr>
          <w:rFonts w:ascii="Times New Roman" w:hAnsi="Times New Roman" w:cs="Times New Roman"/>
          <w:color w:val="1A1A1A"/>
          <w:sz w:val="26"/>
          <w:szCs w:val="26"/>
          <w:lang w:val="vi-VN"/>
        </w:rPr>
        <w:t>Chương trình vẫn còn thiếu chức năng thống kê doanh thu theo tuần, tháng, năm như mong muốn.</w:t>
      </w:r>
    </w:p>
    <w:p w14:paraId="2A566B73" w14:textId="377F4990" w:rsidR="00B7260B" w:rsidRPr="00EA5B6D" w:rsidRDefault="00733E54" w:rsidP="00880383">
      <w:pPr>
        <w:pStyle w:val="Heading2"/>
        <w:numPr>
          <w:ilvl w:val="1"/>
          <w:numId w:val="0"/>
        </w:numPr>
        <w:spacing w:before="0" w:after="0" w:line="360" w:lineRule="auto"/>
        <w:jc w:val="both"/>
        <w:rPr>
          <w:rFonts w:ascii="Times New Roman" w:hAnsi="Times New Roman" w:cs="Times New Roman"/>
          <w:color w:val="000000" w:themeColor="text1"/>
          <w:sz w:val="26"/>
          <w:szCs w:val="26"/>
          <w:lang w:val="vi-VN"/>
        </w:rPr>
      </w:pPr>
      <w:bookmarkStart w:id="87" w:name="_Toc126504836"/>
      <w:bookmarkStart w:id="88" w:name="_Toc160437851"/>
      <w:r>
        <w:rPr>
          <w:rFonts w:ascii="Times New Roman" w:hAnsi="Times New Roman" w:cs="Times New Roman"/>
          <w:color w:val="000000" w:themeColor="text1"/>
          <w:sz w:val="26"/>
          <w:szCs w:val="26"/>
          <w:lang w:val="vi-VN"/>
        </w:rPr>
        <w:t xml:space="preserve">4.3 </w:t>
      </w:r>
      <w:r w:rsidRPr="00EA5B6D">
        <w:rPr>
          <w:rFonts w:ascii="Times New Roman" w:hAnsi="Times New Roman" w:cs="Times New Roman"/>
          <w:color w:val="000000" w:themeColor="text1"/>
          <w:sz w:val="26"/>
          <w:szCs w:val="26"/>
          <w:lang w:val="vi-VN"/>
        </w:rPr>
        <w:t>Hướng phát triển</w:t>
      </w:r>
      <w:bookmarkEnd w:id="87"/>
      <w:bookmarkEnd w:id="88"/>
    </w:p>
    <w:p w14:paraId="5064E927" w14:textId="7F3D903C" w:rsidR="00B7260B" w:rsidRPr="000965AE" w:rsidRDefault="00733E54" w:rsidP="000965AE">
      <w:pPr>
        <w:spacing w:line="360" w:lineRule="auto"/>
        <w:ind w:firstLine="720"/>
        <w:jc w:val="both"/>
        <w:rPr>
          <w:rFonts w:ascii="Times New Roman" w:hAnsi="Times New Roman" w:cs="Times New Roman"/>
          <w:color w:val="1A1A1A"/>
          <w:sz w:val="26"/>
          <w:szCs w:val="26"/>
          <w:lang w:val="vi-VN"/>
        </w:rPr>
      </w:pPr>
      <w:r w:rsidRPr="000965AE">
        <w:rPr>
          <w:rFonts w:ascii="Times New Roman" w:hAnsi="Times New Roman" w:cs="Times New Roman"/>
          <w:color w:val="1A1A1A"/>
          <w:sz w:val="26"/>
          <w:szCs w:val="26"/>
          <w:lang w:val="vi-VN"/>
        </w:rPr>
        <w:t>Thiết kế chương trình và chỉnh sửa giao diện mang tính chuyên nghiệp hơn.</w:t>
      </w:r>
    </w:p>
    <w:p w14:paraId="4A5156DB" w14:textId="7F7E3217" w:rsidR="00B7260B" w:rsidRPr="000965AE" w:rsidRDefault="00733E54" w:rsidP="000965AE">
      <w:pPr>
        <w:spacing w:line="360" w:lineRule="auto"/>
        <w:ind w:firstLine="720"/>
        <w:jc w:val="both"/>
        <w:rPr>
          <w:rFonts w:ascii="Times New Roman" w:hAnsi="Times New Roman" w:cs="Times New Roman"/>
          <w:color w:val="1A1A1A"/>
          <w:sz w:val="26"/>
          <w:szCs w:val="26"/>
          <w:lang w:val="vi-VN"/>
        </w:rPr>
      </w:pPr>
      <w:r w:rsidRPr="000965AE">
        <w:rPr>
          <w:rFonts w:ascii="Times New Roman" w:hAnsi="Times New Roman" w:cs="Times New Roman"/>
          <w:color w:val="1A1A1A"/>
          <w:sz w:val="26"/>
          <w:szCs w:val="26"/>
          <w:lang w:val="vi-VN"/>
        </w:rPr>
        <w:t>Thực hiện thêm việc kiểm thử và cập nhật kết quả vào kịch bản kiểm thử, nếu xác nhận chương trình xuất hiện lỗi thì sẽ tiến hành khắc phục lỗi.</w:t>
      </w:r>
    </w:p>
    <w:p w14:paraId="2D7DF9A9" w14:textId="178B4925" w:rsidR="00B7260B" w:rsidRPr="000965AE" w:rsidRDefault="00733E54" w:rsidP="000965AE">
      <w:pPr>
        <w:spacing w:line="360" w:lineRule="auto"/>
        <w:ind w:firstLine="567"/>
        <w:jc w:val="both"/>
        <w:rPr>
          <w:rFonts w:ascii="Times New Roman" w:hAnsi="Times New Roman" w:cs="Times New Roman"/>
          <w:color w:val="1A1A1A"/>
          <w:sz w:val="26"/>
          <w:szCs w:val="26"/>
          <w:lang w:val="vi-VN"/>
        </w:rPr>
      </w:pPr>
      <w:r w:rsidRPr="000965AE">
        <w:rPr>
          <w:rFonts w:ascii="Times New Roman" w:hAnsi="Times New Roman" w:cs="Times New Roman"/>
          <w:color w:val="1A1A1A"/>
          <w:sz w:val="26"/>
          <w:szCs w:val="26"/>
          <w:lang w:val="vi-VN"/>
        </w:rPr>
        <w:tab/>
        <w:t>Chỉnh sửa chức năng bán hàng của chương trình.</w:t>
      </w:r>
    </w:p>
    <w:p w14:paraId="54DF83A9" w14:textId="77777777" w:rsidR="00B7260B" w:rsidRPr="000965AE" w:rsidRDefault="00733E54" w:rsidP="000965AE">
      <w:pPr>
        <w:spacing w:line="360" w:lineRule="auto"/>
        <w:ind w:firstLine="709"/>
        <w:jc w:val="both"/>
        <w:rPr>
          <w:rFonts w:ascii="Times New Roman" w:hAnsi="Times New Roman" w:cs="Times New Roman"/>
          <w:color w:val="1A1A1A"/>
          <w:sz w:val="26"/>
          <w:szCs w:val="26"/>
          <w:lang w:val="vi-VN"/>
        </w:rPr>
      </w:pPr>
      <w:r w:rsidRPr="000965AE">
        <w:rPr>
          <w:rFonts w:ascii="Times New Roman" w:hAnsi="Times New Roman" w:cs="Times New Roman"/>
          <w:color w:val="1A1A1A"/>
          <w:sz w:val="26"/>
          <w:szCs w:val="26"/>
          <w:lang w:val="vi-VN"/>
        </w:rPr>
        <w:tab/>
        <w:t>Bổ sung thêm các chức năng khác: thống kê tổng doanh thu theo tuần, theo tháng và theo năm.</w:t>
      </w:r>
    </w:p>
    <w:p w14:paraId="7B1E740A" w14:textId="3F68C100" w:rsidR="00B7260B" w:rsidRPr="002329A9" w:rsidRDefault="00733E54" w:rsidP="002329A9">
      <w:pPr>
        <w:pStyle w:val="Heading1"/>
        <w:numPr>
          <w:ilvl w:val="0"/>
          <w:numId w:val="0"/>
        </w:numPr>
        <w:ind w:left="720"/>
        <w:jc w:val="center"/>
        <w:rPr>
          <w:lang w:val="vi-VN"/>
        </w:rPr>
      </w:pPr>
      <w:bookmarkStart w:id="89" w:name="_Toc160437852"/>
      <w:r>
        <w:rPr>
          <w:lang w:val="vi-VN"/>
        </w:rPr>
        <w:lastRenderedPageBreak/>
        <w:t>DANH MỤC TÀI LIỆU THAM KHẢO</w:t>
      </w:r>
      <w:bookmarkEnd w:id="89"/>
    </w:p>
    <w:p w14:paraId="5A56A721" w14:textId="77777777" w:rsidR="00B7260B" w:rsidRDefault="00733E54">
      <w:pPr>
        <w:rPr>
          <w:rFonts w:ascii="Times New Roman" w:hAnsi="Times New Roman" w:cs="Times New Roman"/>
          <w:sz w:val="26"/>
          <w:szCs w:val="26"/>
          <w:lang w:val="vi-VN"/>
        </w:rPr>
      </w:pPr>
      <w:r>
        <w:rPr>
          <w:rFonts w:ascii="Times New Roman" w:hAnsi="Times New Roman" w:cs="Times New Roman"/>
          <w:sz w:val="26"/>
          <w:szCs w:val="26"/>
          <w:lang w:val="vi-VN"/>
        </w:rPr>
        <w:t>DANH SÁCH TÀI LIỆU</w:t>
      </w:r>
    </w:p>
    <w:p w14:paraId="6686F7E5" w14:textId="7FC834ED" w:rsidR="00B7260B" w:rsidRPr="001933B5" w:rsidRDefault="001933B5">
      <w:pPr>
        <w:spacing w:line="360" w:lineRule="auto"/>
        <w:rPr>
          <w:rFonts w:ascii="Times New Roman" w:hAnsi="Times New Roman" w:cs="Times New Roman"/>
          <w:sz w:val="26"/>
          <w:szCs w:val="26"/>
          <w:lang w:val="vi-VN" w:eastAsia="vi-VN"/>
        </w:rPr>
      </w:pPr>
      <w:r w:rsidRPr="001933B5">
        <w:rPr>
          <w:rFonts w:ascii="Times New Roman" w:hAnsi="Times New Roman" w:cs="Times New Roman"/>
          <w:color w:val="000000" w:themeColor="text1"/>
          <w:sz w:val="26"/>
          <w:szCs w:val="26"/>
          <w:lang w:val="vi-VN"/>
        </w:rPr>
        <w:t>[1]</w:t>
      </w:r>
      <w:hyperlink r:id="rId30" w:history="1">
        <w:r w:rsidRPr="008A3050">
          <w:rPr>
            <w:rStyle w:val="Hyperlink"/>
            <w:rFonts w:ascii="Times New Roman" w:hAnsi="Times New Roman" w:cs="Times New Roman"/>
            <w:sz w:val="26"/>
            <w:szCs w:val="26"/>
            <w:highlight w:val="white"/>
            <w:lang w:val="vi-VN" w:eastAsia="vi-VN"/>
          </w:rPr>
          <w:t>https://congnghecit.net/ngon-ngu-lap-trinh-php.html</w:t>
        </w:r>
      </w:hyperlink>
    </w:p>
    <w:p w14:paraId="64C05A8B" w14:textId="245E8ED0" w:rsidR="001933B5" w:rsidRDefault="001933B5" w:rsidP="001933B5">
      <w:pPr>
        <w:autoSpaceDE w:val="0"/>
        <w:autoSpaceDN w:val="0"/>
        <w:adjustRightInd w:val="0"/>
        <w:spacing w:line="360" w:lineRule="auto"/>
        <w:jc w:val="both"/>
        <w:rPr>
          <w:rFonts w:ascii="Times New Roman" w:hAnsi="Times New Roman" w:cs="Times New Roman"/>
          <w:color w:val="222222"/>
          <w:sz w:val="26"/>
          <w:szCs w:val="26"/>
          <w:highlight w:val="white"/>
          <w:lang w:val="vi-VN" w:eastAsia="vi-VN"/>
        </w:rPr>
      </w:pPr>
      <w:r w:rsidRPr="00F0217B">
        <w:rPr>
          <w:rFonts w:ascii="Times New Roman" w:hAnsi="Times New Roman" w:cs="Times New Roman"/>
          <w:sz w:val="26"/>
          <w:szCs w:val="26"/>
          <w:lang w:val="vi-VN" w:eastAsia="vi-VN"/>
        </w:rPr>
        <w:t>[2]</w:t>
      </w:r>
      <w:hyperlink r:id="rId31" w:history="1">
        <w:r w:rsidRPr="00F0217B">
          <w:rPr>
            <w:rStyle w:val="Hyperlink"/>
            <w:rFonts w:ascii="Times New Roman" w:hAnsi="Times New Roman" w:cs="Times New Roman"/>
            <w:sz w:val="26"/>
            <w:szCs w:val="26"/>
            <w:highlight w:val="white"/>
            <w:lang w:val="vi-VN" w:eastAsia="vi-VN"/>
          </w:rPr>
          <w:t>https://topdev.vn/blog/framework-la-gi/</w:t>
        </w:r>
      </w:hyperlink>
    </w:p>
    <w:p w14:paraId="47181F65" w14:textId="1B590938" w:rsidR="001933B5" w:rsidRPr="001933B5" w:rsidRDefault="001933B5" w:rsidP="001933B5">
      <w:pPr>
        <w:autoSpaceDE w:val="0"/>
        <w:autoSpaceDN w:val="0"/>
        <w:adjustRightInd w:val="0"/>
        <w:spacing w:line="360" w:lineRule="auto"/>
        <w:jc w:val="both"/>
        <w:rPr>
          <w:rFonts w:ascii="Times New Roman" w:hAnsi="Times New Roman" w:cs="Times New Roman"/>
          <w:sz w:val="26"/>
          <w:szCs w:val="26"/>
          <w:lang w:val="vi-VN" w:eastAsia="vi-VN"/>
        </w:rPr>
      </w:pPr>
      <w:r w:rsidRPr="001933B5">
        <w:rPr>
          <w:rFonts w:ascii="Times New Roman" w:hAnsi="Times New Roman" w:cs="Times New Roman"/>
          <w:color w:val="000000" w:themeColor="text1"/>
          <w:sz w:val="26"/>
          <w:szCs w:val="26"/>
          <w:lang w:val="vi-VN"/>
        </w:rPr>
        <w:t>[3]</w:t>
      </w:r>
      <w:hyperlink r:id="rId32" w:history="1">
        <w:r w:rsidRPr="008A3050">
          <w:rPr>
            <w:rStyle w:val="Hyperlink"/>
            <w:rFonts w:ascii="Times New Roman" w:hAnsi="Times New Roman" w:cs="Times New Roman"/>
            <w:sz w:val="26"/>
            <w:szCs w:val="26"/>
            <w:highlight w:val="white"/>
            <w:lang w:val="vi-VN" w:eastAsia="vi-VN"/>
          </w:rPr>
          <w:t>https://t3h.edu.vn/tin-tuc/gioi-thieu-mot-so-php-framework-pho-bien-hien-nay</w:t>
        </w:r>
      </w:hyperlink>
    </w:p>
    <w:p w14:paraId="2A8ECA66" w14:textId="45AFE936" w:rsidR="001933B5" w:rsidRPr="001933B5" w:rsidRDefault="001933B5" w:rsidP="001933B5">
      <w:pPr>
        <w:autoSpaceDE w:val="0"/>
        <w:autoSpaceDN w:val="0"/>
        <w:adjustRightInd w:val="0"/>
        <w:spacing w:line="360" w:lineRule="auto"/>
        <w:jc w:val="both"/>
        <w:rPr>
          <w:rFonts w:ascii="Times New Roman" w:hAnsi="Times New Roman" w:cs="Times New Roman"/>
          <w:sz w:val="26"/>
          <w:szCs w:val="26"/>
          <w:lang w:val="vi-VN" w:eastAsia="vi-VN"/>
        </w:rPr>
      </w:pPr>
      <w:r w:rsidRPr="001933B5">
        <w:rPr>
          <w:rFonts w:ascii="Times New Roman" w:hAnsi="Times New Roman" w:cs="Times New Roman"/>
          <w:color w:val="000000" w:themeColor="text1"/>
          <w:sz w:val="26"/>
          <w:szCs w:val="26"/>
          <w:lang w:val="vi-VN"/>
        </w:rPr>
        <w:t>[4]</w:t>
      </w:r>
      <w:hyperlink r:id="rId33" w:history="1">
        <w:r w:rsidRPr="008A3050">
          <w:rPr>
            <w:rStyle w:val="Hyperlink"/>
            <w:rFonts w:ascii="Times New Roman" w:hAnsi="Times New Roman" w:cs="Times New Roman"/>
            <w:sz w:val="26"/>
            <w:szCs w:val="26"/>
            <w:lang w:val="vi-VN" w:eastAsia="vi-VN"/>
          </w:rPr>
          <w:t>https://www.semtek.com.vn/laravel-framework-la-gi/</w:t>
        </w:r>
      </w:hyperlink>
    </w:p>
    <w:p w14:paraId="3EDDFB0D" w14:textId="2937D9F8" w:rsidR="001933B5" w:rsidRDefault="001933B5" w:rsidP="001933B5">
      <w:pPr>
        <w:autoSpaceDE w:val="0"/>
        <w:autoSpaceDN w:val="0"/>
        <w:adjustRightInd w:val="0"/>
        <w:spacing w:line="360" w:lineRule="auto"/>
        <w:jc w:val="both"/>
        <w:rPr>
          <w:rFonts w:ascii="Times New Roman" w:hAnsi="Times New Roman" w:cs="Times New Roman"/>
          <w:color w:val="000000"/>
          <w:sz w:val="26"/>
          <w:szCs w:val="26"/>
          <w:lang w:val="vi-VN" w:eastAsia="vi-VN"/>
        </w:rPr>
      </w:pPr>
      <w:r w:rsidRPr="00F0217B">
        <w:rPr>
          <w:rFonts w:ascii="Times New Roman" w:hAnsi="Times New Roman" w:cs="Times New Roman"/>
          <w:sz w:val="26"/>
          <w:szCs w:val="26"/>
          <w:lang w:val="vi-VN" w:eastAsia="vi-VN"/>
        </w:rPr>
        <w:t>[5]</w:t>
      </w:r>
      <w:hyperlink r:id="rId34" w:history="1">
        <w:r w:rsidRPr="00F0217B">
          <w:rPr>
            <w:rStyle w:val="Hyperlink"/>
            <w:rFonts w:ascii="Times New Roman" w:hAnsi="Times New Roman" w:cs="Times New Roman"/>
            <w:sz w:val="26"/>
            <w:szCs w:val="26"/>
            <w:lang w:val="vi-VN" w:eastAsia="vi-VN"/>
          </w:rPr>
          <w:t>https://www.emg.com.vn/laravel-framework-la-gi-tai-sao-chung-ta-nen-su-dung-laravel/</w:t>
        </w:r>
      </w:hyperlink>
    </w:p>
    <w:p w14:paraId="3CCD54E6" w14:textId="64F4F27E" w:rsidR="001933B5" w:rsidRDefault="001933B5" w:rsidP="001933B5">
      <w:pPr>
        <w:autoSpaceDE w:val="0"/>
        <w:autoSpaceDN w:val="0"/>
        <w:adjustRightInd w:val="0"/>
        <w:spacing w:line="360" w:lineRule="auto"/>
        <w:jc w:val="both"/>
        <w:rPr>
          <w:rFonts w:ascii="Times New Roman" w:hAnsi="Times New Roman" w:cs="Times New Roman"/>
          <w:sz w:val="26"/>
          <w:szCs w:val="26"/>
          <w:lang w:val="vi-VN" w:eastAsia="vi-VN"/>
        </w:rPr>
      </w:pPr>
    </w:p>
    <w:p w14:paraId="7AF6F493" w14:textId="42F77DC7" w:rsidR="001933B5" w:rsidRPr="001933B5" w:rsidRDefault="001933B5">
      <w:pPr>
        <w:spacing w:line="360" w:lineRule="auto"/>
        <w:rPr>
          <w:rFonts w:ascii="Times New Roman" w:hAnsi="Times New Roman" w:cs="Times New Roman"/>
          <w:color w:val="000000" w:themeColor="text1"/>
          <w:sz w:val="26"/>
          <w:szCs w:val="26"/>
          <w:lang w:val="vi-VN"/>
        </w:rPr>
      </w:pPr>
    </w:p>
    <w:p w14:paraId="62E0FA09" w14:textId="77777777" w:rsidR="00B7260B" w:rsidRDefault="00B7260B">
      <w:pPr>
        <w:spacing w:line="360" w:lineRule="auto"/>
        <w:rPr>
          <w:rFonts w:ascii="Times New Roman" w:hAnsi="Times New Roman" w:cs="Times New Roman"/>
          <w:color w:val="000000" w:themeColor="text1"/>
          <w:sz w:val="26"/>
          <w:szCs w:val="26"/>
          <w:lang w:val="vi-VN"/>
        </w:rPr>
      </w:pPr>
    </w:p>
    <w:p w14:paraId="6BE5100C" w14:textId="77777777" w:rsidR="00B7260B" w:rsidRDefault="00B7260B">
      <w:pPr>
        <w:spacing w:line="360" w:lineRule="auto"/>
        <w:rPr>
          <w:rFonts w:ascii="Times New Roman" w:hAnsi="Times New Roman" w:cs="Times New Roman"/>
          <w:color w:val="000000" w:themeColor="text1"/>
          <w:lang w:val="vi-VN"/>
        </w:rPr>
      </w:pPr>
    </w:p>
    <w:p w14:paraId="4DA581F6" w14:textId="77777777" w:rsidR="00B7260B" w:rsidRDefault="00B7260B">
      <w:pPr>
        <w:spacing w:line="360" w:lineRule="auto"/>
        <w:rPr>
          <w:rFonts w:ascii="Times New Roman" w:hAnsi="Times New Roman" w:cs="Times New Roman"/>
          <w:b/>
          <w:color w:val="000000" w:themeColor="text1"/>
          <w:sz w:val="26"/>
          <w:szCs w:val="26"/>
          <w:lang w:val="vi-VN"/>
        </w:rPr>
      </w:pPr>
    </w:p>
    <w:sectPr w:rsidR="00B7260B" w:rsidSect="00AD24CA">
      <w:footerReference w:type="default" r:id="rId35"/>
      <w:pgSz w:w="11906" w:h="16838"/>
      <w:pgMar w:top="1134" w:right="1134" w:bottom="1134" w:left="1843" w:header="737" w:footer="737" w:gutter="0"/>
      <w:pgNumType w:start="1"/>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62DFB" w14:textId="77777777" w:rsidR="001B51BD" w:rsidRDefault="001B51BD">
      <w:r>
        <w:separator/>
      </w:r>
    </w:p>
  </w:endnote>
  <w:endnote w:type="continuationSeparator" w:id="0">
    <w:p w14:paraId="412082D3" w14:textId="77777777" w:rsidR="001B51BD" w:rsidRDefault="001B51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A3"/>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ourier New">
    <w:panose1 w:val="02070309020205020404"/>
    <w:charset w:val="A3"/>
    <w:family w:val="modern"/>
    <w:pitch w:val="fixed"/>
    <w:sig w:usb0="E0002EFF" w:usb1="C0007843"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A3"/>
    <w:family w:val="swiss"/>
    <w:pitch w:val="default"/>
    <w:sig w:usb0="00000000" w:usb1="00000000" w:usb2="00000009" w:usb3="00000000" w:csb0="000001FF" w:csb1="00000000"/>
  </w:font>
  <w:font w:name="sans-serif">
    <w:altName w:val="Segoe Print"/>
    <w:charset w:val="00"/>
    <w:family w:val="auto"/>
    <w:pitch w:val="default"/>
    <w:sig w:usb0="00000000" w:usb1="00000000" w:usb2="00000000" w:usb3="00000000" w:csb0="00040001" w:csb1="00000000"/>
  </w:font>
  <w:font w:name="Open Sans">
    <w:altName w:val="Times New Roman"/>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B896D" w14:textId="77777777" w:rsidR="00B7260B" w:rsidRDefault="00B7260B">
    <w:pPr>
      <w:pStyle w:val="Footer"/>
      <w:pBdr>
        <w:bottom w:val="thinThickThinMediumGap" w:sz="18" w:space="1" w:color="auto"/>
      </w:pBdr>
    </w:pPr>
  </w:p>
  <w:p w14:paraId="57D3E18E" w14:textId="77777777" w:rsidR="00B7260B" w:rsidRDefault="00733E54">
    <w:pPr>
      <w:pStyle w:val="Footer"/>
      <w:rPr>
        <w:sz w:val="24"/>
        <w:szCs w:val="24"/>
      </w:rPr>
    </w:pPr>
    <w:r>
      <w:rPr>
        <w:rFonts w:ascii="Times New Roman" w:hAnsi="Times New Roman" w:cs="Times New Roman"/>
        <w:sz w:val="24"/>
        <w:szCs w:val="24"/>
      </w:rPr>
      <w:t>Trần Tiến Anh – 110120004</w:t>
    </w:r>
    <w:r>
      <w:rPr>
        <w:sz w:val="24"/>
        <w:szCs w:val="24"/>
      </w:rPr>
      <w:tab/>
    </w:r>
    <w:r>
      <w:rPr>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48</w:t>
    </w:r>
    <w:r>
      <w:rPr>
        <w:rFonts w:ascii="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0B7A5" w14:textId="77777777" w:rsidR="001B51BD" w:rsidRDefault="001B51BD">
      <w:r>
        <w:separator/>
      </w:r>
    </w:p>
  </w:footnote>
  <w:footnote w:type="continuationSeparator" w:id="0">
    <w:p w14:paraId="19CAB5BE" w14:textId="77777777" w:rsidR="001B51BD" w:rsidRDefault="001B51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2F704" w14:textId="6089F47B" w:rsidR="00B7260B" w:rsidRDefault="00733E54">
    <w:pPr>
      <w:pStyle w:val="Header"/>
      <w:pBdr>
        <w:bottom w:val="thinThickThinMediumGap" w:sz="18" w:space="1" w:color="auto"/>
      </w:pBdr>
      <w:rPr>
        <w:rFonts w:ascii="Times New Roman" w:hAnsi="Times New Roman" w:cs="Times New Roman"/>
        <w:sz w:val="24"/>
        <w:szCs w:val="24"/>
        <w:lang w:val="fr-FR"/>
      </w:rPr>
    </w:pPr>
    <w:r>
      <w:rPr>
        <w:rFonts w:ascii="Times New Roman" w:hAnsi="Times New Roman" w:cs="Times New Roman"/>
        <w:sz w:val="24"/>
        <w:szCs w:val="24"/>
        <w:lang w:val="fr-FR"/>
      </w:rPr>
      <w:t xml:space="preserve">Tìm hiểu Laravel và xây dựng </w:t>
    </w:r>
    <w:r w:rsidR="0054173C">
      <w:rPr>
        <w:rFonts w:ascii="Times New Roman" w:hAnsi="Times New Roman" w:cs="Times New Roman"/>
        <w:sz w:val="24"/>
        <w:szCs w:val="24"/>
        <w:lang w:val="vi-VN"/>
      </w:rPr>
      <w:t>website</w:t>
    </w:r>
    <w:r>
      <w:rPr>
        <w:rFonts w:ascii="Times New Roman" w:hAnsi="Times New Roman" w:cs="Times New Roman"/>
        <w:sz w:val="24"/>
        <w:szCs w:val="24"/>
        <w:lang w:val="fr-FR"/>
      </w:rPr>
      <w:t xml:space="preserve"> bán </w:t>
    </w:r>
    <w:r w:rsidR="0054173C">
      <w:rPr>
        <w:rFonts w:ascii="Times New Roman" w:hAnsi="Times New Roman" w:cs="Times New Roman"/>
        <w:sz w:val="24"/>
        <w:szCs w:val="24"/>
        <w:lang w:val="vi-VN"/>
      </w:rPr>
      <w:t>C</w:t>
    </w:r>
    <w:r w:rsidR="00870564">
      <w:rPr>
        <w:rFonts w:ascii="Times New Roman" w:hAnsi="Times New Roman" w:cs="Times New Roman"/>
        <w:sz w:val="24"/>
        <w:szCs w:val="24"/>
        <w:lang w:val="fr-FR"/>
      </w:rPr>
      <w:t>á cảnh</w:t>
    </w:r>
  </w:p>
  <w:p w14:paraId="6D4B4272" w14:textId="77777777" w:rsidR="00B7260B" w:rsidRDefault="00B7260B">
    <w:pPr>
      <w:pStyle w:val="Header"/>
      <w:rPr>
        <w:lang w:val="fr-F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BD6EEDA"/>
    <w:multiLevelType w:val="multilevel"/>
    <w:tmpl w:val="8BD6EEDA"/>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3330" w:firstLine="0"/>
      </w:pPr>
      <w:rPr>
        <w:rFonts w:hint="default"/>
      </w:rPr>
    </w:lvl>
    <w:lvl w:ilvl="3">
      <w:start w:val="1"/>
      <w:numFmt w:val="decimal"/>
      <w:suff w:val="space"/>
      <w:lvlText w:val="%1.%2.%3.%4"/>
      <w:lvlJc w:val="left"/>
      <w:pPr>
        <w:ind w:left="3330" w:firstLine="0"/>
      </w:pPr>
      <w:rPr>
        <w:rFonts w:hint="default"/>
      </w:rPr>
    </w:lvl>
    <w:lvl w:ilvl="4">
      <w:start w:val="1"/>
      <w:numFmt w:val="decimal"/>
      <w:suff w:val="space"/>
      <w:lvlText w:val="%1.%2.%3.%4.%5"/>
      <w:lvlJc w:val="left"/>
      <w:pPr>
        <w:ind w:left="3330" w:firstLine="0"/>
      </w:pPr>
      <w:rPr>
        <w:rFonts w:hint="default"/>
      </w:rPr>
    </w:lvl>
    <w:lvl w:ilvl="5">
      <w:start w:val="1"/>
      <w:numFmt w:val="decimal"/>
      <w:suff w:val="space"/>
      <w:lvlText w:val="%1.%2.%3.%4.%5.%6"/>
      <w:lvlJc w:val="left"/>
      <w:pPr>
        <w:ind w:left="3330" w:firstLine="0"/>
      </w:pPr>
      <w:rPr>
        <w:rFonts w:hint="default"/>
      </w:rPr>
    </w:lvl>
    <w:lvl w:ilvl="6">
      <w:start w:val="1"/>
      <w:numFmt w:val="decimal"/>
      <w:suff w:val="space"/>
      <w:lvlText w:val="%1.%2.%3.%4.%5.%6.%7"/>
      <w:lvlJc w:val="left"/>
      <w:pPr>
        <w:ind w:left="3330" w:firstLine="0"/>
      </w:pPr>
      <w:rPr>
        <w:rFonts w:hint="default"/>
      </w:rPr>
    </w:lvl>
    <w:lvl w:ilvl="7">
      <w:start w:val="1"/>
      <w:numFmt w:val="decimal"/>
      <w:suff w:val="space"/>
      <w:lvlText w:val="%1.%2.%3.%4.%5.%6.%7.%8"/>
      <w:lvlJc w:val="left"/>
      <w:pPr>
        <w:ind w:left="3330" w:firstLine="0"/>
      </w:pPr>
      <w:rPr>
        <w:rFonts w:hint="default"/>
      </w:rPr>
    </w:lvl>
    <w:lvl w:ilvl="8">
      <w:start w:val="1"/>
      <w:numFmt w:val="decimal"/>
      <w:suff w:val="space"/>
      <w:lvlText w:val="%1.%2.%3.%4.%5.%6.%7.%8.%9"/>
      <w:lvlJc w:val="left"/>
      <w:pPr>
        <w:ind w:left="3330" w:firstLine="0"/>
      </w:pPr>
      <w:rPr>
        <w:rFonts w:hint="default"/>
      </w:rPr>
    </w:lvl>
  </w:abstractNum>
  <w:abstractNum w:abstractNumId="1" w15:restartNumberingAfterBreak="0">
    <w:nsid w:val="CCBF20CB"/>
    <w:multiLevelType w:val="multilevel"/>
    <w:tmpl w:val="CCBF20C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15:restartNumberingAfterBreak="0">
    <w:nsid w:val="FFFFFF7C"/>
    <w:multiLevelType w:val="singleLevel"/>
    <w:tmpl w:val="FFFFFF7C"/>
    <w:lvl w:ilvl="0">
      <w:start w:val="1"/>
      <w:numFmt w:val="decimal"/>
      <w:pStyle w:val="ListNumber5"/>
      <w:lvlText w:val="%1."/>
      <w:lvlJc w:val="left"/>
      <w:pPr>
        <w:tabs>
          <w:tab w:val="left" w:pos="2040"/>
        </w:tabs>
        <w:ind w:leftChars="800" w:left="2040" w:hangingChars="200" w:hanging="360"/>
      </w:pPr>
    </w:lvl>
  </w:abstractNum>
  <w:abstractNum w:abstractNumId="3" w15:restartNumberingAfterBreak="0">
    <w:nsid w:val="FFFFFF7D"/>
    <w:multiLevelType w:val="singleLevel"/>
    <w:tmpl w:val="FFFFFF7D"/>
    <w:lvl w:ilvl="0">
      <w:start w:val="1"/>
      <w:numFmt w:val="decimal"/>
      <w:pStyle w:val="ListNumber4"/>
      <w:lvlText w:val="%1."/>
      <w:lvlJc w:val="left"/>
      <w:pPr>
        <w:tabs>
          <w:tab w:val="left" w:pos="1620"/>
        </w:tabs>
        <w:ind w:leftChars="600" w:left="1620" w:hangingChars="200" w:hanging="360"/>
      </w:pPr>
    </w:lvl>
  </w:abstractNum>
  <w:abstractNum w:abstractNumId="4" w15:restartNumberingAfterBreak="0">
    <w:nsid w:val="FFFFFF7E"/>
    <w:multiLevelType w:val="singleLevel"/>
    <w:tmpl w:val="FFFFFF7E"/>
    <w:lvl w:ilvl="0">
      <w:start w:val="1"/>
      <w:numFmt w:val="decimal"/>
      <w:pStyle w:val="ListNumber3"/>
      <w:lvlText w:val="%1."/>
      <w:lvlJc w:val="left"/>
      <w:pPr>
        <w:tabs>
          <w:tab w:val="left" w:pos="1200"/>
        </w:tabs>
        <w:ind w:leftChars="400" w:left="1200" w:hangingChars="200" w:hanging="360"/>
      </w:pPr>
    </w:lvl>
  </w:abstractNum>
  <w:abstractNum w:abstractNumId="5" w15:restartNumberingAfterBreak="0">
    <w:nsid w:val="FFFFFF7F"/>
    <w:multiLevelType w:val="singleLevel"/>
    <w:tmpl w:val="FFFFFF7F"/>
    <w:lvl w:ilvl="0">
      <w:start w:val="1"/>
      <w:numFmt w:val="decimal"/>
      <w:pStyle w:val="ListNumber2"/>
      <w:lvlText w:val="%1."/>
      <w:lvlJc w:val="left"/>
      <w:pPr>
        <w:tabs>
          <w:tab w:val="left" w:pos="780"/>
        </w:tabs>
        <w:ind w:leftChars="200" w:left="780" w:hangingChars="200" w:hanging="360"/>
      </w:pPr>
    </w:lvl>
  </w:abstractNum>
  <w:abstractNum w:abstractNumId="6" w15:restartNumberingAfterBreak="0">
    <w:nsid w:val="FFFFFF80"/>
    <w:multiLevelType w:val="singleLevel"/>
    <w:tmpl w:val="FFFFFF80"/>
    <w:lvl w:ilvl="0">
      <w:start w:val="1"/>
      <w:numFmt w:val="bullet"/>
      <w:pStyle w:val="ListBullet5"/>
      <w:lvlText w:val=""/>
      <w:lvlJc w:val="left"/>
      <w:pPr>
        <w:tabs>
          <w:tab w:val="left" w:pos="2040"/>
        </w:tabs>
        <w:ind w:leftChars="800" w:left="2040" w:hangingChars="200" w:hanging="360"/>
      </w:pPr>
      <w:rPr>
        <w:rFonts w:ascii="Wingdings" w:hAnsi="Wingdings" w:hint="default"/>
      </w:rPr>
    </w:lvl>
  </w:abstractNum>
  <w:abstractNum w:abstractNumId="7" w15:restartNumberingAfterBreak="0">
    <w:nsid w:val="FFFFFF81"/>
    <w:multiLevelType w:val="singleLevel"/>
    <w:tmpl w:val="FFFFFF81"/>
    <w:lvl w:ilvl="0">
      <w:start w:val="1"/>
      <w:numFmt w:val="bullet"/>
      <w:pStyle w:val="ListBullet4"/>
      <w:lvlText w:val=""/>
      <w:lvlJc w:val="left"/>
      <w:pPr>
        <w:tabs>
          <w:tab w:val="left" w:pos="1620"/>
        </w:tabs>
        <w:ind w:leftChars="600" w:left="1620" w:hangingChars="200" w:hanging="360"/>
      </w:pPr>
      <w:rPr>
        <w:rFonts w:ascii="Wingdings" w:hAnsi="Wingdings" w:hint="default"/>
      </w:rPr>
    </w:lvl>
  </w:abstractNum>
  <w:abstractNum w:abstractNumId="8" w15:restartNumberingAfterBreak="0">
    <w:nsid w:val="FFFFFF82"/>
    <w:multiLevelType w:val="singleLevel"/>
    <w:tmpl w:val="FFFFFF82"/>
    <w:lvl w:ilvl="0">
      <w:start w:val="1"/>
      <w:numFmt w:val="bullet"/>
      <w:pStyle w:val="ListBullet3"/>
      <w:lvlText w:val=""/>
      <w:lvlJc w:val="left"/>
      <w:pPr>
        <w:tabs>
          <w:tab w:val="left" w:pos="1200"/>
        </w:tabs>
        <w:ind w:leftChars="400" w:left="1200" w:hangingChars="200" w:hanging="360"/>
      </w:pPr>
      <w:rPr>
        <w:rFonts w:ascii="Wingdings" w:hAnsi="Wingdings" w:hint="default"/>
      </w:rPr>
    </w:lvl>
  </w:abstractNum>
  <w:abstractNum w:abstractNumId="9" w15:restartNumberingAfterBreak="0">
    <w:nsid w:val="FFFFFF83"/>
    <w:multiLevelType w:val="singleLevel"/>
    <w:tmpl w:val="FFFFFF83"/>
    <w:lvl w:ilvl="0">
      <w:start w:val="1"/>
      <w:numFmt w:val="bullet"/>
      <w:pStyle w:val="ListBullet2"/>
      <w:lvlText w:val=""/>
      <w:lvlJc w:val="left"/>
      <w:pPr>
        <w:tabs>
          <w:tab w:val="left" w:pos="780"/>
        </w:tabs>
        <w:ind w:leftChars="200" w:left="780" w:hangingChars="200" w:hanging="360"/>
      </w:pPr>
      <w:rPr>
        <w:rFonts w:ascii="Wingdings" w:hAnsi="Wingdings" w:hint="default"/>
      </w:rPr>
    </w:lvl>
  </w:abstractNum>
  <w:abstractNum w:abstractNumId="10" w15:restartNumberingAfterBreak="0">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11" w15:restartNumberingAfterBreak="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2" w15:restartNumberingAfterBreak="0">
    <w:nsid w:val="0B5F66E6"/>
    <w:multiLevelType w:val="multilevel"/>
    <w:tmpl w:val="0B5F66E6"/>
    <w:lvl w:ilvl="0">
      <w:start w:val="2"/>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F680F3F"/>
    <w:multiLevelType w:val="multilevel"/>
    <w:tmpl w:val="2F680F3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4" w15:restartNumberingAfterBreak="0">
    <w:nsid w:val="57AF2D04"/>
    <w:multiLevelType w:val="multilevel"/>
    <w:tmpl w:val="78B42022"/>
    <w:lvl w:ilvl="0">
      <w:start w:val="1"/>
      <w:numFmt w:val="decimal"/>
      <w:pStyle w:val="Heading1"/>
      <w:lvlText w:val="CHƯƠNG %1"/>
      <w:lvlJc w:val="left"/>
      <w:pPr>
        <w:ind w:left="720" w:hanging="360"/>
      </w:pPr>
      <w:rPr>
        <w:rFonts w:hint="default"/>
      </w:rPr>
    </w:lvl>
    <w:lvl w:ilvl="1">
      <w:start w:val="1"/>
      <w:numFmt w:val="decimal"/>
      <w:pStyle w:val="Heading2"/>
      <w:lvlText w:val="1.%2"/>
      <w:lvlJc w:val="left"/>
      <w:pPr>
        <w:ind w:left="1440" w:hanging="360"/>
      </w:pPr>
      <w:rPr>
        <w:rFonts w:hint="default"/>
      </w:rPr>
    </w:lvl>
    <w:lvl w:ilvl="2">
      <w:start w:val="1"/>
      <w:numFmt w:val="decimal"/>
      <w:lvlRestart w:val="1"/>
      <w:pStyle w:val="Heading3"/>
      <w:lvlText w:val="1.1.%3"/>
      <w:lvlJc w:val="right"/>
      <w:pPr>
        <w:ind w:left="1882" w:hanging="180"/>
      </w:pPr>
      <w:rPr>
        <w:rFonts w:hint="default"/>
        <w:b/>
        <w:bCs w:val="0"/>
        <w:i w:val="0"/>
      </w:rPr>
    </w:lvl>
    <w:lvl w:ilvl="3">
      <w:start w:val="1"/>
      <w:numFmt w:val="decimal"/>
      <w:lvlRestart w:val="1"/>
      <w:pStyle w:val="Heading4"/>
      <w:lvlText w:val="1.1.1.%4"/>
      <w:lvlJc w:val="left"/>
      <w:pPr>
        <w:ind w:left="2880" w:hanging="360"/>
      </w:pPr>
      <w:rPr>
        <w:rFonts w:hint="default"/>
        <w:b w:val="0"/>
        <w:i/>
      </w:rPr>
    </w:lvl>
    <w:lvl w:ilvl="4">
      <w:start w:val="1"/>
      <w:numFmt w:val="lowerLetter"/>
      <w:lvlRestart w:val="1"/>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14"/>
  </w:num>
  <w:num w:numId="2">
    <w:abstractNumId w:val="11"/>
  </w:num>
  <w:num w:numId="3">
    <w:abstractNumId w:val="9"/>
  </w:num>
  <w:num w:numId="4">
    <w:abstractNumId w:val="8"/>
  </w:num>
  <w:num w:numId="5">
    <w:abstractNumId w:val="7"/>
  </w:num>
  <w:num w:numId="6">
    <w:abstractNumId w:val="6"/>
  </w:num>
  <w:num w:numId="7">
    <w:abstractNumId w:val="10"/>
  </w:num>
  <w:num w:numId="8">
    <w:abstractNumId w:val="5"/>
  </w:num>
  <w:num w:numId="9">
    <w:abstractNumId w:val="4"/>
  </w:num>
  <w:num w:numId="10">
    <w:abstractNumId w:val="3"/>
  </w:num>
  <w:num w:numId="11">
    <w:abstractNumId w:val="2"/>
  </w:num>
  <w:num w:numId="12">
    <w:abstractNumId w:val="0"/>
  </w:num>
  <w:num w:numId="13">
    <w:abstractNumId w:val="1"/>
  </w:num>
  <w:num w:numId="14">
    <w:abstractNumId w:val="13"/>
  </w:num>
  <w:num w:numId="15">
    <w:abstractNumId w:val="12"/>
  </w:num>
  <w:num w:numId="16">
    <w:abstractNumId w:val="14"/>
  </w:num>
  <w:num w:numId="17">
    <w:abstractNumId w:val="14"/>
  </w:num>
  <w:num w:numId="18">
    <w:abstractNumId w:val="14"/>
  </w:num>
  <w:num w:numId="19">
    <w:abstractNumId w:val="14"/>
  </w:num>
  <w:num w:numId="20">
    <w:abstractNumId w:val="14"/>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isplayBackgroundShape/>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BB94C83"/>
    <w:rsid w:val="000015B4"/>
    <w:rsid w:val="00002053"/>
    <w:rsid w:val="00002270"/>
    <w:rsid w:val="00006546"/>
    <w:rsid w:val="000072AE"/>
    <w:rsid w:val="000154EC"/>
    <w:rsid w:val="000170D7"/>
    <w:rsid w:val="0002122D"/>
    <w:rsid w:val="00030DD9"/>
    <w:rsid w:val="00031AAD"/>
    <w:rsid w:val="0003267D"/>
    <w:rsid w:val="00032D7E"/>
    <w:rsid w:val="000360E2"/>
    <w:rsid w:val="0003741D"/>
    <w:rsid w:val="0004070D"/>
    <w:rsid w:val="0004250D"/>
    <w:rsid w:val="000457D6"/>
    <w:rsid w:val="00047B69"/>
    <w:rsid w:val="00050A31"/>
    <w:rsid w:val="000552E3"/>
    <w:rsid w:val="0005617A"/>
    <w:rsid w:val="00064AAB"/>
    <w:rsid w:val="000716D2"/>
    <w:rsid w:val="00071AAB"/>
    <w:rsid w:val="000778D2"/>
    <w:rsid w:val="00082D72"/>
    <w:rsid w:val="000839D9"/>
    <w:rsid w:val="0008449F"/>
    <w:rsid w:val="0008750F"/>
    <w:rsid w:val="000965AE"/>
    <w:rsid w:val="000A13DB"/>
    <w:rsid w:val="000A495A"/>
    <w:rsid w:val="000A5026"/>
    <w:rsid w:val="000A75A4"/>
    <w:rsid w:val="000A7D99"/>
    <w:rsid w:val="000B085E"/>
    <w:rsid w:val="000B297E"/>
    <w:rsid w:val="000B697E"/>
    <w:rsid w:val="000B76C4"/>
    <w:rsid w:val="000C0E72"/>
    <w:rsid w:val="000C1B24"/>
    <w:rsid w:val="000C468C"/>
    <w:rsid w:val="000C4E30"/>
    <w:rsid w:val="000C5610"/>
    <w:rsid w:val="000C5933"/>
    <w:rsid w:val="000C5C60"/>
    <w:rsid w:val="000C6E0E"/>
    <w:rsid w:val="000D0811"/>
    <w:rsid w:val="000E0E62"/>
    <w:rsid w:val="000E2081"/>
    <w:rsid w:val="000E343E"/>
    <w:rsid w:val="000E47D2"/>
    <w:rsid w:val="000E6552"/>
    <w:rsid w:val="000E7355"/>
    <w:rsid w:val="000F2B1B"/>
    <w:rsid w:val="000F3A4F"/>
    <w:rsid w:val="000F59AC"/>
    <w:rsid w:val="00100A3F"/>
    <w:rsid w:val="00100B12"/>
    <w:rsid w:val="0010262A"/>
    <w:rsid w:val="00104712"/>
    <w:rsid w:val="00106F22"/>
    <w:rsid w:val="00110358"/>
    <w:rsid w:val="00112139"/>
    <w:rsid w:val="001121B4"/>
    <w:rsid w:val="00114FB8"/>
    <w:rsid w:val="00120471"/>
    <w:rsid w:val="0012369C"/>
    <w:rsid w:val="0013279D"/>
    <w:rsid w:val="00132D71"/>
    <w:rsid w:val="0013431B"/>
    <w:rsid w:val="001364FE"/>
    <w:rsid w:val="001368DD"/>
    <w:rsid w:val="001411D0"/>
    <w:rsid w:val="00147DB3"/>
    <w:rsid w:val="001518A5"/>
    <w:rsid w:val="001526AF"/>
    <w:rsid w:val="00153A7B"/>
    <w:rsid w:val="00155937"/>
    <w:rsid w:val="0015695F"/>
    <w:rsid w:val="0016066A"/>
    <w:rsid w:val="00165D2B"/>
    <w:rsid w:val="001662A8"/>
    <w:rsid w:val="0016702C"/>
    <w:rsid w:val="001673F5"/>
    <w:rsid w:val="00170095"/>
    <w:rsid w:val="00170A8F"/>
    <w:rsid w:val="00170E4F"/>
    <w:rsid w:val="001741E0"/>
    <w:rsid w:val="001743F4"/>
    <w:rsid w:val="0018090B"/>
    <w:rsid w:val="00187C33"/>
    <w:rsid w:val="00192440"/>
    <w:rsid w:val="001933B5"/>
    <w:rsid w:val="001934C6"/>
    <w:rsid w:val="001936B7"/>
    <w:rsid w:val="00193947"/>
    <w:rsid w:val="00193DD0"/>
    <w:rsid w:val="001945FC"/>
    <w:rsid w:val="00196AB1"/>
    <w:rsid w:val="001A6672"/>
    <w:rsid w:val="001A7938"/>
    <w:rsid w:val="001A7FC9"/>
    <w:rsid w:val="001B51BD"/>
    <w:rsid w:val="001B6CDA"/>
    <w:rsid w:val="001C3AED"/>
    <w:rsid w:val="001D33EC"/>
    <w:rsid w:val="001D4E8E"/>
    <w:rsid w:val="001D52BE"/>
    <w:rsid w:val="001D5FFF"/>
    <w:rsid w:val="001F047E"/>
    <w:rsid w:val="001F6B40"/>
    <w:rsid w:val="00201333"/>
    <w:rsid w:val="00205299"/>
    <w:rsid w:val="00207328"/>
    <w:rsid w:val="0020788C"/>
    <w:rsid w:val="00207F1E"/>
    <w:rsid w:val="002100CA"/>
    <w:rsid w:val="00210FA7"/>
    <w:rsid w:val="00211A44"/>
    <w:rsid w:val="00213613"/>
    <w:rsid w:val="00216417"/>
    <w:rsid w:val="002177A5"/>
    <w:rsid w:val="0022043F"/>
    <w:rsid w:val="00220DD6"/>
    <w:rsid w:val="00230016"/>
    <w:rsid w:val="002329A9"/>
    <w:rsid w:val="00233165"/>
    <w:rsid w:val="002431A9"/>
    <w:rsid w:val="00244CFD"/>
    <w:rsid w:val="00245B81"/>
    <w:rsid w:val="00247ED2"/>
    <w:rsid w:val="002503E6"/>
    <w:rsid w:val="00257388"/>
    <w:rsid w:val="00257D38"/>
    <w:rsid w:val="0026631D"/>
    <w:rsid w:val="00271670"/>
    <w:rsid w:val="002736E1"/>
    <w:rsid w:val="00274914"/>
    <w:rsid w:val="00274DD7"/>
    <w:rsid w:val="00274EEF"/>
    <w:rsid w:val="002837DE"/>
    <w:rsid w:val="0029099F"/>
    <w:rsid w:val="00292322"/>
    <w:rsid w:val="00293CF4"/>
    <w:rsid w:val="002A0366"/>
    <w:rsid w:val="002A413C"/>
    <w:rsid w:val="002A457E"/>
    <w:rsid w:val="002A6EA6"/>
    <w:rsid w:val="002B2CDB"/>
    <w:rsid w:val="002B3BCF"/>
    <w:rsid w:val="002B6EF4"/>
    <w:rsid w:val="002C2F53"/>
    <w:rsid w:val="002C5AB6"/>
    <w:rsid w:val="002C5D1E"/>
    <w:rsid w:val="002C7E2D"/>
    <w:rsid w:val="002D3541"/>
    <w:rsid w:val="002D6591"/>
    <w:rsid w:val="002E3EBB"/>
    <w:rsid w:val="002E5244"/>
    <w:rsid w:val="002E566D"/>
    <w:rsid w:val="002E7903"/>
    <w:rsid w:val="002F34FD"/>
    <w:rsid w:val="0030017F"/>
    <w:rsid w:val="0030074E"/>
    <w:rsid w:val="00302400"/>
    <w:rsid w:val="00302501"/>
    <w:rsid w:val="00302991"/>
    <w:rsid w:val="003050AA"/>
    <w:rsid w:val="003069FE"/>
    <w:rsid w:val="00313F3E"/>
    <w:rsid w:val="00317DA1"/>
    <w:rsid w:val="00330B53"/>
    <w:rsid w:val="00331F19"/>
    <w:rsid w:val="00331FFB"/>
    <w:rsid w:val="00332D1F"/>
    <w:rsid w:val="00333CCF"/>
    <w:rsid w:val="003348C0"/>
    <w:rsid w:val="0033518C"/>
    <w:rsid w:val="00341214"/>
    <w:rsid w:val="00342694"/>
    <w:rsid w:val="003437C2"/>
    <w:rsid w:val="003461A8"/>
    <w:rsid w:val="00346BB8"/>
    <w:rsid w:val="0035713D"/>
    <w:rsid w:val="00360F4B"/>
    <w:rsid w:val="0036712A"/>
    <w:rsid w:val="003708C0"/>
    <w:rsid w:val="00370AA0"/>
    <w:rsid w:val="00370CD5"/>
    <w:rsid w:val="00371561"/>
    <w:rsid w:val="00371D00"/>
    <w:rsid w:val="00372204"/>
    <w:rsid w:val="00375DE1"/>
    <w:rsid w:val="00377186"/>
    <w:rsid w:val="003808FE"/>
    <w:rsid w:val="003821D0"/>
    <w:rsid w:val="003956E1"/>
    <w:rsid w:val="003970E0"/>
    <w:rsid w:val="003A1C03"/>
    <w:rsid w:val="003B350C"/>
    <w:rsid w:val="003B3B0C"/>
    <w:rsid w:val="003C19BB"/>
    <w:rsid w:val="003D19E9"/>
    <w:rsid w:val="003D636F"/>
    <w:rsid w:val="003E2D13"/>
    <w:rsid w:val="003E4ADC"/>
    <w:rsid w:val="003E6BAC"/>
    <w:rsid w:val="003E6E0C"/>
    <w:rsid w:val="0040232C"/>
    <w:rsid w:val="00402A78"/>
    <w:rsid w:val="00403C13"/>
    <w:rsid w:val="00404CC9"/>
    <w:rsid w:val="004135AA"/>
    <w:rsid w:val="00413D59"/>
    <w:rsid w:val="00414627"/>
    <w:rsid w:val="004153D4"/>
    <w:rsid w:val="004215B0"/>
    <w:rsid w:val="00425D63"/>
    <w:rsid w:val="00431312"/>
    <w:rsid w:val="0043183E"/>
    <w:rsid w:val="00435289"/>
    <w:rsid w:val="00440159"/>
    <w:rsid w:val="004409DD"/>
    <w:rsid w:val="0044294F"/>
    <w:rsid w:val="00443E54"/>
    <w:rsid w:val="00446262"/>
    <w:rsid w:val="00450DB9"/>
    <w:rsid w:val="00452D4C"/>
    <w:rsid w:val="00454CAF"/>
    <w:rsid w:val="00456334"/>
    <w:rsid w:val="00456E55"/>
    <w:rsid w:val="00456F07"/>
    <w:rsid w:val="004608E4"/>
    <w:rsid w:val="0046315C"/>
    <w:rsid w:val="004637E9"/>
    <w:rsid w:val="004643D8"/>
    <w:rsid w:val="0046467A"/>
    <w:rsid w:val="004660BB"/>
    <w:rsid w:val="0047190A"/>
    <w:rsid w:val="00471B8C"/>
    <w:rsid w:val="004738BE"/>
    <w:rsid w:val="00473C8D"/>
    <w:rsid w:val="00473D63"/>
    <w:rsid w:val="004819CE"/>
    <w:rsid w:val="0048410E"/>
    <w:rsid w:val="00484F78"/>
    <w:rsid w:val="0049390D"/>
    <w:rsid w:val="00493E63"/>
    <w:rsid w:val="00497914"/>
    <w:rsid w:val="00497C24"/>
    <w:rsid w:val="004A27C0"/>
    <w:rsid w:val="004A2A35"/>
    <w:rsid w:val="004A386E"/>
    <w:rsid w:val="004A51D8"/>
    <w:rsid w:val="004A7426"/>
    <w:rsid w:val="004C32C9"/>
    <w:rsid w:val="004C4557"/>
    <w:rsid w:val="004C53CF"/>
    <w:rsid w:val="004C540A"/>
    <w:rsid w:val="004C7BA5"/>
    <w:rsid w:val="004D41DD"/>
    <w:rsid w:val="004E2B9B"/>
    <w:rsid w:val="004E43FB"/>
    <w:rsid w:val="004E5C77"/>
    <w:rsid w:val="004E7628"/>
    <w:rsid w:val="004F0AD8"/>
    <w:rsid w:val="004F37DE"/>
    <w:rsid w:val="004F4332"/>
    <w:rsid w:val="004F48F2"/>
    <w:rsid w:val="004F65F9"/>
    <w:rsid w:val="0050118F"/>
    <w:rsid w:val="0050552C"/>
    <w:rsid w:val="005149B1"/>
    <w:rsid w:val="00517347"/>
    <w:rsid w:val="00521189"/>
    <w:rsid w:val="0052226E"/>
    <w:rsid w:val="005327E9"/>
    <w:rsid w:val="00540D1C"/>
    <w:rsid w:val="0054173C"/>
    <w:rsid w:val="00545064"/>
    <w:rsid w:val="00547116"/>
    <w:rsid w:val="00553E71"/>
    <w:rsid w:val="00554F03"/>
    <w:rsid w:val="005647F2"/>
    <w:rsid w:val="005662D1"/>
    <w:rsid w:val="00567722"/>
    <w:rsid w:val="005678D4"/>
    <w:rsid w:val="00573988"/>
    <w:rsid w:val="00573A09"/>
    <w:rsid w:val="00576FF0"/>
    <w:rsid w:val="00577AC2"/>
    <w:rsid w:val="00581F8B"/>
    <w:rsid w:val="00582319"/>
    <w:rsid w:val="00584143"/>
    <w:rsid w:val="00594A95"/>
    <w:rsid w:val="00597AAD"/>
    <w:rsid w:val="005A0362"/>
    <w:rsid w:val="005A4526"/>
    <w:rsid w:val="005B7A7F"/>
    <w:rsid w:val="005C1B16"/>
    <w:rsid w:val="005C3016"/>
    <w:rsid w:val="005C3A99"/>
    <w:rsid w:val="005D0FAB"/>
    <w:rsid w:val="005D61D1"/>
    <w:rsid w:val="005E0AF5"/>
    <w:rsid w:val="005E3518"/>
    <w:rsid w:val="005E53D0"/>
    <w:rsid w:val="005E68E0"/>
    <w:rsid w:val="005E729B"/>
    <w:rsid w:val="005E7352"/>
    <w:rsid w:val="005F199A"/>
    <w:rsid w:val="005F1C87"/>
    <w:rsid w:val="005F1EEC"/>
    <w:rsid w:val="005F5E00"/>
    <w:rsid w:val="006002EB"/>
    <w:rsid w:val="00602766"/>
    <w:rsid w:val="00602DB7"/>
    <w:rsid w:val="00607403"/>
    <w:rsid w:val="0060781F"/>
    <w:rsid w:val="006128EF"/>
    <w:rsid w:val="00613B21"/>
    <w:rsid w:val="00614A9D"/>
    <w:rsid w:val="00614FEF"/>
    <w:rsid w:val="00617D9E"/>
    <w:rsid w:val="00622F2D"/>
    <w:rsid w:val="00624AFA"/>
    <w:rsid w:val="006258F0"/>
    <w:rsid w:val="006264B4"/>
    <w:rsid w:val="0063366D"/>
    <w:rsid w:val="006337F9"/>
    <w:rsid w:val="00637529"/>
    <w:rsid w:val="00641BE6"/>
    <w:rsid w:val="00642052"/>
    <w:rsid w:val="00643033"/>
    <w:rsid w:val="00643E2E"/>
    <w:rsid w:val="00644CC3"/>
    <w:rsid w:val="006503A0"/>
    <w:rsid w:val="00656850"/>
    <w:rsid w:val="006600AF"/>
    <w:rsid w:val="006605BC"/>
    <w:rsid w:val="00661468"/>
    <w:rsid w:val="00662747"/>
    <w:rsid w:val="006649F0"/>
    <w:rsid w:val="00664C45"/>
    <w:rsid w:val="00665952"/>
    <w:rsid w:val="00666844"/>
    <w:rsid w:val="00671C5A"/>
    <w:rsid w:val="0067245D"/>
    <w:rsid w:val="00673E31"/>
    <w:rsid w:val="006759DE"/>
    <w:rsid w:val="0068470E"/>
    <w:rsid w:val="00687CD6"/>
    <w:rsid w:val="00690D9A"/>
    <w:rsid w:val="006956C7"/>
    <w:rsid w:val="00695DCD"/>
    <w:rsid w:val="00697CD2"/>
    <w:rsid w:val="006A02BF"/>
    <w:rsid w:val="006A05CC"/>
    <w:rsid w:val="006A2625"/>
    <w:rsid w:val="006A35A7"/>
    <w:rsid w:val="006A459E"/>
    <w:rsid w:val="006A637F"/>
    <w:rsid w:val="006A7FA7"/>
    <w:rsid w:val="006B48B8"/>
    <w:rsid w:val="006C0C65"/>
    <w:rsid w:val="006C31BB"/>
    <w:rsid w:val="006D1377"/>
    <w:rsid w:val="006D437D"/>
    <w:rsid w:val="006D4F69"/>
    <w:rsid w:val="006D59C5"/>
    <w:rsid w:val="006D64D4"/>
    <w:rsid w:val="006E2E7F"/>
    <w:rsid w:val="006E6CE9"/>
    <w:rsid w:val="006F448B"/>
    <w:rsid w:val="006F5CE6"/>
    <w:rsid w:val="006F6C12"/>
    <w:rsid w:val="00705201"/>
    <w:rsid w:val="00707ABD"/>
    <w:rsid w:val="007152D7"/>
    <w:rsid w:val="00721388"/>
    <w:rsid w:val="00721E7F"/>
    <w:rsid w:val="00724085"/>
    <w:rsid w:val="00724DF6"/>
    <w:rsid w:val="007256E6"/>
    <w:rsid w:val="007267D4"/>
    <w:rsid w:val="0073015C"/>
    <w:rsid w:val="0073118D"/>
    <w:rsid w:val="00731FA0"/>
    <w:rsid w:val="00732F18"/>
    <w:rsid w:val="00733E54"/>
    <w:rsid w:val="00736265"/>
    <w:rsid w:val="00741B2F"/>
    <w:rsid w:val="00746C14"/>
    <w:rsid w:val="00750B7E"/>
    <w:rsid w:val="00756E5D"/>
    <w:rsid w:val="00757D12"/>
    <w:rsid w:val="00760A5E"/>
    <w:rsid w:val="007623E0"/>
    <w:rsid w:val="007635B1"/>
    <w:rsid w:val="00763EE5"/>
    <w:rsid w:val="007703D3"/>
    <w:rsid w:val="00770B57"/>
    <w:rsid w:val="00773CB1"/>
    <w:rsid w:val="0077487F"/>
    <w:rsid w:val="00781ECE"/>
    <w:rsid w:val="00782356"/>
    <w:rsid w:val="00784E51"/>
    <w:rsid w:val="007A0315"/>
    <w:rsid w:val="007A07F5"/>
    <w:rsid w:val="007A45E8"/>
    <w:rsid w:val="007A7624"/>
    <w:rsid w:val="007B02C8"/>
    <w:rsid w:val="007B0643"/>
    <w:rsid w:val="007C04F4"/>
    <w:rsid w:val="007C2C59"/>
    <w:rsid w:val="007C4186"/>
    <w:rsid w:val="007C59A2"/>
    <w:rsid w:val="007C67A6"/>
    <w:rsid w:val="007C72F2"/>
    <w:rsid w:val="007D2918"/>
    <w:rsid w:val="007D6E7C"/>
    <w:rsid w:val="007D7F33"/>
    <w:rsid w:val="007E61BC"/>
    <w:rsid w:val="007F064F"/>
    <w:rsid w:val="007F3F06"/>
    <w:rsid w:val="007F630E"/>
    <w:rsid w:val="00801F23"/>
    <w:rsid w:val="008032EB"/>
    <w:rsid w:val="00803FC9"/>
    <w:rsid w:val="008046C6"/>
    <w:rsid w:val="00807AA9"/>
    <w:rsid w:val="008171D1"/>
    <w:rsid w:val="00820C0F"/>
    <w:rsid w:val="00820E01"/>
    <w:rsid w:val="008235EC"/>
    <w:rsid w:val="00824A32"/>
    <w:rsid w:val="00827E40"/>
    <w:rsid w:val="008363C5"/>
    <w:rsid w:val="0083754A"/>
    <w:rsid w:val="00837632"/>
    <w:rsid w:val="0085640F"/>
    <w:rsid w:val="008567AA"/>
    <w:rsid w:val="0086022A"/>
    <w:rsid w:val="00863598"/>
    <w:rsid w:val="0086733D"/>
    <w:rsid w:val="00870564"/>
    <w:rsid w:val="008715B8"/>
    <w:rsid w:val="008727A2"/>
    <w:rsid w:val="00875D4D"/>
    <w:rsid w:val="00880085"/>
    <w:rsid w:val="00880383"/>
    <w:rsid w:val="00892712"/>
    <w:rsid w:val="008936D7"/>
    <w:rsid w:val="00894B29"/>
    <w:rsid w:val="00895543"/>
    <w:rsid w:val="00896D51"/>
    <w:rsid w:val="008A07BB"/>
    <w:rsid w:val="008A2715"/>
    <w:rsid w:val="008A2BF5"/>
    <w:rsid w:val="008A406B"/>
    <w:rsid w:val="008A5D2B"/>
    <w:rsid w:val="008A680A"/>
    <w:rsid w:val="008A7E59"/>
    <w:rsid w:val="008B00A7"/>
    <w:rsid w:val="008B0BB0"/>
    <w:rsid w:val="008B4C29"/>
    <w:rsid w:val="008D72BF"/>
    <w:rsid w:val="008E122C"/>
    <w:rsid w:val="008E3A1B"/>
    <w:rsid w:val="008E412B"/>
    <w:rsid w:val="008E4D63"/>
    <w:rsid w:val="008E6C4B"/>
    <w:rsid w:val="008E785C"/>
    <w:rsid w:val="008F12DC"/>
    <w:rsid w:val="008F1413"/>
    <w:rsid w:val="008F18C0"/>
    <w:rsid w:val="008F478A"/>
    <w:rsid w:val="009005E8"/>
    <w:rsid w:val="0090246F"/>
    <w:rsid w:val="00905FF9"/>
    <w:rsid w:val="0090725B"/>
    <w:rsid w:val="00907648"/>
    <w:rsid w:val="00916EA6"/>
    <w:rsid w:val="00920670"/>
    <w:rsid w:val="00927D7A"/>
    <w:rsid w:val="00930A03"/>
    <w:rsid w:val="00930FDE"/>
    <w:rsid w:val="009319FA"/>
    <w:rsid w:val="00933F51"/>
    <w:rsid w:val="00935DC3"/>
    <w:rsid w:val="0093765A"/>
    <w:rsid w:val="009422C6"/>
    <w:rsid w:val="009476E9"/>
    <w:rsid w:val="009508B4"/>
    <w:rsid w:val="00952084"/>
    <w:rsid w:val="00953448"/>
    <w:rsid w:val="009640D2"/>
    <w:rsid w:val="009707A5"/>
    <w:rsid w:val="00970FDA"/>
    <w:rsid w:val="00972989"/>
    <w:rsid w:val="009745E3"/>
    <w:rsid w:val="00975B1B"/>
    <w:rsid w:val="00977626"/>
    <w:rsid w:val="009779E7"/>
    <w:rsid w:val="009800D1"/>
    <w:rsid w:val="0098366B"/>
    <w:rsid w:val="00984C93"/>
    <w:rsid w:val="00987CE1"/>
    <w:rsid w:val="009925AE"/>
    <w:rsid w:val="0099405C"/>
    <w:rsid w:val="00995819"/>
    <w:rsid w:val="009A1D4B"/>
    <w:rsid w:val="009A2FE2"/>
    <w:rsid w:val="009A36D0"/>
    <w:rsid w:val="009A3CE6"/>
    <w:rsid w:val="009B0CE1"/>
    <w:rsid w:val="009B4B75"/>
    <w:rsid w:val="009B5C75"/>
    <w:rsid w:val="009B61EC"/>
    <w:rsid w:val="009C5890"/>
    <w:rsid w:val="009C600F"/>
    <w:rsid w:val="009D2804"/>
    <w:rsid w:val="009D3723"/>
    <w:rsid w:val="009D66A9"/>
    <w:rsid w:val="009D6A32"/>
    <w:rsid w:val="009D7A04"/>
    <w:rsid w:val="009D7F25"/>
    <w:rsid w:val="009E04F2"/>
    <w:rsid w:val="009E2B41"/>
    <w:rsid w:val="009E5C00"/>
    <w:rsid w:val="009E5FC4"/>
    <w:rsid w:val="009F6240"/>
    <w:rsid w:val="009F7DCC"/>
    <w:rsid w:val="00A01731"/>
    <w:rsid w:val="00A03B7B"/>
    <w:rsid w:val="00A04092"/>
    <w:rsid w:val="00A0567F"/>
    <w:rsid w:val="00A06D07"/>
    <w:rsid w:val="00A1078A"/>
    <w:rsid w:val="00A13432"/>
    <w:rsid w:val="00A1371C"/>
    <w:rsid w:val="00A15DAB"/>
    <w:rsid w:val="00A200C9"/>
    <w:rsid w:val="00A21985"/>
    <w:rsid w:val="00A250D5"/>
    <w:rsid w:val="00A32F56"/>
    <w:rsid w:val="00A34D36"/>
    <w:rsid w:val="00A36028"/>
    <w:rsid w:val="00A45664"/>
    <w:rsid w:val="00A6022A"/>
    <w:rsid w:val="00A61411"/>
    <w:rsid w:val="00A641D3"/>
    <w:rsid w:val="00A674E7"/>
    <w:rsid w:val="00A70243"/>
    <w:rsid w:val="00A75E92"/>
    <w:rsid w:val="00A76690"/>
    <w:rsid w:val="00A76C2F"/>
    <w:rsid w:val="00A76CA7"/>
    <w:rsid w:val="00A76CCB"/>
    <w:rsid w:val="00A77B5D"/>
    <w:rsid w:val="00A91424"/>
    <w:rsid w:val="00A95378"/>
    <w:rsid w:val="00AA0954"/>
    <w:rsid w:val="00AA2C77"/>
    <w:rsid w:val="00AA2EC5"/>
    <w:rsid w:val="00AA2F63"/>
    <w:rsid w:val="00AA6C4D"/>
    <w:rsid w:val="00AB087A"/>
    <w:rsid w:val="00AB1500"/>
    <w:rsid w:val="00AB4F2B"/>
    <w:rsid w:val="00AC04F7"/>
    <w:rsid w:val="00AC3FB9"/>
    <w:rsid w:val="00AC4A3B"/>
    <w:rsid w:val="00AC4AFC"/>
    <w:rsid w:val="00AC584F"/>
    <w:rsid w:val="00AC702A"/>
    <w:rsid w:val="00AC7B85"/>
    <w:rsid w:val="00AD226F"/>
    <w:rsid w:val="00AD24CA"/>
    <w:rsid w:val="00AF0F16"/>
    <w:rsid w:val="00AF393F"/>
    <w:rsid w:val="00AF3FE2"/>
    <w:rsid w:val="00AF738F"/>
    <w:rsid w:val="00AF769C"/>
    <w:rsid w:val="00AF78D7"/>
    <w:rsid w:val="00AF7C9C"/>
    <w:rsid w:val="00B069FF"/>
    <w:rsid w:val="00B0787D"/>
    <w:rsid w:val="00B1224A"/>
    <w:rsid w:val="00B135CE"/>
    <w:rsid w:val="00B13A52"/>
    <w:rsid w:val="00B17002"/>
    <w:rsid w:val="00B22069"/>
    <w:rsid w:val="00B24CF4"/>
    <w:rsid w:val="00B26993"/>
    <w:rsid w:val="00B32EA7"/>
    <w:rsid w:val="00B333CD"/>
    <w:rsid w:val="00B40016"/>
    <w:rsid w:val="00B4570C"/>
    <w:rsid w:val="00B47963"/>
    <w:rsid w:val="00B50528"/>
    <w:rsid w:val="00B5208C"/>
    <w:rsid w:val="00B604E7"/>
    <w:rsid w:val="00B63BDD"/>
    <w:rsid w:val="00B66ACF"/>
    <w:rsid w:val="00B7260B"/>
    <w:rsid w:val="00B74876"/>
    <w:rsid w:val="00B76306"/>
    <w:rsid w:val="00B77953"/>
    <w:rsid w:val="00B8200A"/>
    <w:rsid w:val="00B93C84"/>
    <w:rsid w:val="00B95D39"/>
    <w:rsid w:val="00BA1EA0"/>
    <w:rsid w:val="00BA7390"/>
    <w:rsid w:val="00BA754A"/>
    <w:rsid w:val="00BB0EE9"/>
    <w:rsid w:val="00BB1D33"/>
    <w:rsid w:val="00BB4B0C"/>
    <w:rsid w:val="00BB4E61"/>
    <w:rsid w:val="00BB7C2B"/>
    <w:rsid w:val="00BC1664"/>
    <w:rsid w:val="00BC2546"/>
    <w:rsid w:val="00BC542B"/>
    <w:rsid w:val="00BC7C6A"/>
    <w:rsid w:val="00BD4F8B"/>
    <w:rsid w:val="00BD4FA4"/>
    <w:rsid w:val="00BE3EC8"/>
    <w:rsid w:val="00BF01C2"/>
    <w:rsid w:val="00BF1508"/>
    <w:rsid w:val="00BF2B68"/>
    <w:rsid w:val="00C00740"/>
    <w:rsid w:val="00C0284B"/>
    <w:rsid w:val="00C02B36"/>
    <w:rsid w:val="00C02FEB"/>
    <w:rsid w:val="00C05085"/>
    <w:rsid w:val="00C065E3"/>
    <w:rsid w:val="00C06DFA"/>
    <w:rsid w:val="00C12F32"/>
    <w:rsid w:val="00C1593D"/>
    <w:rsid w:val="00C15F7D"/>
    <w:rsid w:val="00C20B4E"/>
    <w:rsid w:val="00C229C8"/>
    <w:rsid w:val="00C233CE"/>
    <w:rsid w:val="00C30D07"/>
    <w:rsid w:val="00C316F2"/>
    <w:rsid w:val="00C335A2"/>
    <w:rsid w:val="00C357E2"/>
    <w:rsid w:val="00C42B04"/>
    <w:rsid w:val="00C46069"/>
    <w:rsid w:val="00C47199"/>
    <w:rsid w:val="00C54B35"/>
    <w:rsid w:val="00C56C7E"/>
    <w:rsid w:val="00C6123A"/>
    <w:rsid w:val="00C61808"/>
    <w:rsid w:val="00C64F65"/>
    <w:rsid w:val="00C652A7"/>
    <w:rsid w:val="00C711FB"/>
    <w:rsid w:val="00C7178C"/>
    <w:rsid w:val="00C72022"/>
    <w:rsid w:val="00C776A4"/>
    <w:rsid w:val="00C8148C"/>
    <w:rsid w:val="00C814B1"/>
    <w:rsid w:val="00C82677"/>
    <w:rsid w:val="00C84824"/>
    <w:rsid w:val="00C8579A"/>
    <w:rsid w:val="00C85E29"/>
    <w:rsid w:val="00C86347"/>
    <w:rsid w:val="00C8682F"/>
    <w:rsid w:val="00C95937"/>
    <w:rsid w:val="00CA2C6C"/>
    <w:rsid w:val="00CA2DD5"/>
    <w:rsid w:val="00CA4CBE"/>
    <w:rsid w:val="00CA67CA"/>
    <w:rsid w:val="00CB19F2"/>
    <w:rsid w:val="00CC0600"/>
    <w:rsid w:val="00CC1241"/>
    <w:rsid w:val="00CC1C14"/>
    <w:rsid w:val="00CC25ED"/>
    <w:rsid w:val="00CC3C2F"/>
    <w:rsid w:val="00CC41BB"/>
    <w:rsid w:val="00CC5C77"/>
    <w:rsid w:val="00CC645D"/>
    <w:rsid w:val="00CC78AC"/>
    <w:rsid w:val="00CD32E5"/>
    <w:rsid w:val="00CD54E4"/>
    <w:rsid w:val="00CD5988"/>
    <w:rsid w:val="00CD6249"/>
    <w:rsid w:val="00CD6294"/>
    <w:rsid w:val="00CE0BCC"/>
    <w:rsid w:val="00CE30D0"/>
    <w:rsid w:val="00CE5504"/>
    <w:rsid w:val="00CE61F0"/>
    <w:rsid w:val="00CF3BC3"/>
    <w:rsid w:val="00CF654E"/>
    <w:rsid w:val="00CF7953"/>
    <w:rsid w:val="00D002C6"/>
    <w:rsid w:val="00D01D97"/>
    <w:rsid w:val="00D0498B"/>
    <w:rsid w:val="00D05F58"/>
    <w:rsid w:val="00D07232"/>
    <w:rsid w:val="00D10245"/>
    <w:rsid w:val="00D10CBB"/>
    <w:rsid w:val="00D17EF8"/>
    <w:rsid w:val="00D21BDD"/>
    <w:rsid w:val="00D27767"/>
    <w:rsid w:val="00D313B6"/>
    <w:rsid w:val="00D33068"/>
    <w:rsid w:val="00D36325"/>
    <w:rsid w:val="00D415D9"/>
    <w:rsid w:val="00D56487"/>
    <w:rsid w:val="00D56DC2"/>
    <w:rsid w:val="00D60ABA"/>
    <w:rsid w:val="00D62DFF"/>
    <w:rsid w:val="00D65F07"/>
    <w:rsid w:val="00D66372"/>
    <w:rsid w:val="00D7142A"/>
    <w:rsid w:val="00D722B3"/>
    <w:rsid w:val="00D7242C"/>
    <w:rsid w:val="00D72755"/>
    <w:rsid w:val="00D7673A"/>
    <w:rsid w:val="00D826B6"/>
    <w:rsid w:val="00D8272C"/>
    <w:rsid w:val="00D83B22"/>
    <w:rsid w:val="00D875E7"/>
    <w:rsid w:val="00D92BB7"/>
    <w:rsid w:val="00D9304E"/>
    <w:rsid w:val="00D93705"/>
    <w:rsid w:val="00D96E39"/>
    <w:rsid w:val="00D978A6"/>
    <w:rsid w:val="00DA03AE"/>
    <w:rsid w:val="00DA1550"/>
    <w:rsid w:val="00DA1BE8"/>
    <w:rsid w:val="00DA2287"/>
    <w:rsid w:val="00DB54CB"/>
    <w:rsid w:val="00DB5725"/>
    <w:rsid w:val="00DC121C"/>
    <w:rsid w:val="00DC6AA2"/>
    <w:rsid w:val="00DC6E45"/>
    <w:rsid w:val="00DC76D2"/>
    <w:rsid w:val="00DC7F9A"/>
    <w:rsid w:val="00DD0B6B"/>
    <w:rsid w:val="00DD30ED"/>
    <w:rsid w:val="00DE0FC4"/>
    <w:rsid w:val="00DE1AF7"/>
    <w:rsid w:val="00DE1C46"/>
    <w:rsid w:val="00DE20B8"/>
    <w:rsid w:val="00DE4322"/>
    <w:rsid w:val="00DF44FC"/>
    <w:rsid w:val="00DF4940"/>
    <w:rsid w:val="00DF7E1F"/>
    <w:rsid w:val="00E00520"/>
    <w:rsid w:val="00E0721A"/>
    <w:rsid w:val="00E13F43"/>
    <w:rsid w:val="00E16FE7"/>
    <w:rsid w:val="00E2177D"/>
    <w:rsid w:val="00E23268"/>
    <w:rsid w:val="00E24BD2"/>
    <w:rsid w:val="00E27942"/>
    <w:rsid w:val="00E319AF"/>
    <w:rsid w:val="00E40726"/>
    <w:rsid w:val="00E43D42"/>
    <w:rsid w:val="00E4453A"/>
    <w:rsid w:val="00E4700A"/>
    <w:rsid w:val="00E50650"/>
    <w:rsid w:val="00E5172A"/>
    <w:rsid w:val="00E51E8D"/>
    <w:rsid w:val="00E52DCF"/>
    <w:rsid w:val="00E5520C"/>
    <w:rsid w:val="00E6103B"/>
    <w:rsid w:val="00E63270"/>
    <w:rsid w:val="00E64C21"/>
    <w:rsid w:val="00E66880"/>
    <w:rsid w:val="00E66B5A"/>
    <w:rsid w:val="00E72C83"/>
    <w:rsid w:val="00E80572"/>
    <w:rsid w:val="00E851AE"/>
    <w:rsid w:val="00E91206"/>
    <w:rsid w:val="00E921D8"/>
    <w:rsid w:val="00E9409E"/>
    <w:rsid w:val="00E94506"/>
    <w:rsid w:val="00E94B2E"/>
    <w:rsid w:val="00E95A70"/>
    <w:rsid w:val="00E9735B"/>
    <w:rsid w:val="00E9754B"/>
    <w:rsid w:val="00E9768E"/>
    <w:rsid w:val="00EA35F1"/>
    <w:rsid w:val="00EA43E7"/>
    <w:rsid w:val="00EA576C"/>
    <w:rsid w:val="00EA5B6D"/>
    <w:rsid w:val="00EA7030"/>
    <w:rsid w:val="00EB0FCF"/>
    <w:rsid w:val="00EB285E"/>
    <w:rsid w:val="00EC24C6"/>
    <w:rsid w:val="00EC2F0E"/>
    <w:rsid w:val="00ED1794"/>
    <w:rsid w:val="00ED35B4"/>
    <w:rsid w:val="00ED6989"/>
    <w:rsid w:val="00EE1C1A"/>
    <w:rsid w:val="00EE6BBF"/>
    <w:rsid w:val="00EF0383"/>
    <w:rsid w:val="00EF2933"/>
    <w:rsid w:val="00EF31E7"/>
    <w:rsid w:val="00F01FB8"/>
    <w:rsid w:val="00F0217B"/>
    <w:rsid w:val="00F03F58"/>
    <w:rsid w:val="00F05146"/>
    <w:rsid w:val="00F1115D"/>
    <w:rsid w:val="00F14787"/>
    <w:rsid w:val="00F200AE"/>
    <w:rsid w:val="00F22835"/>
    <w:rsid w:val="00F23950"/>
    <w:rsid w:val="00F26B70"/>
    <w:rsid w:val="00F26DEB"/>
    <w:rsid w:val="00F30744"/>
    <w:rsid w:val="00F338C2"/>
    <w:rsid w:val="00F34814"/>
    <w:rsid w:val="00F3513C"/>
    <w:rsid w:val="00F35FD5"/>
    <w:rsid w:val="00F371F8"/>
    <w:rsid w:val="00F409AE"/>
    <w:rsid w:val="00F426C1"/>
    <w:rsid w:val="00F433AF"/>
    <w:rsid w:val="00F465C5"/>
    <w:rsid w:val="00F473B2"/>
    <w:rsid w:val="00F50E3A"/>
    <w:rsid w:val="00F5180D"/>
    <w:rsid w:val="00F51B21"/>
    <w:rsid w:val="00F51D87"/>
    <w:rsid w:val="00F51E2C"/>
    <w:rsid w:val="00F51F09"/>
    <w:rsid w:val="00F57D06"/>
    <w:rsid w:val="00F62B68"/>
    <w:rsid w:val="00F6372F"/>
    <w:rsid w:val="00F65055"/>
    <w:rsid w:val="00F65959"/>
    <w:rsid w:val="00F66598"/>
    <w:rsid w:val="00F754B6"/>
    <w:rsid w:val="00F8043E"/>
    <w:rsid w:val="00F823E3"/>
    <w:rsid w:val="00F83C15"/>
    <w:rsid w:val="00F8455C"/>
    <w:rsid w:val="00F8462E"/>
    <w:rsid w:val="00F87BB6"/>
    <w:rsid w:val="00F92723"/>
    <w:rsid w:val="00F93350"/>
    <w:rsid w:val="00F9663C"/>
    <w:rsid w:val="00F97AD6"/>
    <w:rsid w:val="00FA02B0"/>
    <w:rsid w:val="00FA1528"/>
    <w:rsid w:val="00FA2114"/>
    <w:rsid w:val="00FA2BC3"/>
    <w:rsid w:val="00FB02B0"/>
    <w:rsid w:val="00FB0F15"/>
    <w:rsid w:val="00FB41A5"/>
    <w:rsid w:val="00FB52BC"/>
    <w:rsid w:val="00FC3505"/>
    <w:rsid w:val="00FC3590"/>
    <w:rsid w:val="00FC55B2"/>
    <w:rsid w:val="00FC5B25"/>
    <w:rsid w:val="00FC68F4"/>
    <w:rsid w:val="00FD03F8"/>
    <w:rsid w:val="00FD07B1"/>
    <w:rsid w:val="00FD2C14"/>
    <w:rsid w:val="00FE10AD"/>
    <w:rsid w:val="00FE19ED"/>
    <w:rsid w:val="00FE1D6D"/>
    <w:rsid w:val="00FE2652"/>
    <w:rsid w:val="00FE3CAA"/>
    <w:rsid w:val="00FE7690"/>
    <w:rsid w:val="00FF1908"/>
    <w:rsid w:val="00FF5F26"/>
    <w:rsid w:val="06781EFF"/>
    <w:rsid w:val="07CB5ADA"/>
    <w:rsid w:val="092DED58"/>
    <w:rsid w:val="0AD3333B"/>
    <w:rsid w:val="0BCCC345"/>
    <w:rsid w:val="0E842224"/>
    <w:rsid w:val="1707F656"/>
    <w:rsid w:val="17996B09"/>
    <w:rsid w:val="1A7AEBE4"/>
    <w:rsid w:val="1FF52267"/>
    <w:rsid w:val="231731C3"/>
    <w:rsid w:val="27EFF594"/>
    <w:rsid w:val="28195CA9"/>
    <w:rsid w:val="287C9441"/>
    <w:rsid w:val="2B37D50E"/>
    <w:rsid w:val="35BFBA11"/>
    <w:rsid w:val="367A87B5"/>
    <w:rsid w:val="3AA5EB6A"/>
    <w:rsid w:val="3CF1B6BF"/>
    <w:rsid w:val="418B4A96"/>
    <w:rsid w:val="42854CC2"/>
    <w:rsid w:val="4360F843"/>
    <w:rsid w:val="44782A3E"/>
    <w:rsid w:val="44AE4051"/>
    <w:rsid w:val="4C03120C"/>
    <w:rsid w:val="4CE7DA88"/>
    <w:rsid w:val="5451B6A3"/>
    <w:rsid w:val="55731C4E"/>
    <w:rsid w:val="56063925"/>
    <w:rsid w:val="57895765"/>
    <w:rsid w:val="591FD115"/>
    <w:rsid w:val="5AA7CFCA"/>
    <w:rsid w:val="5BB94C83"/>
    <w:rsid w:val="5F5544A7"/>
    <w:rsid w:val="5F6B0235"/>
    <w:rsid w:val="62A2A2F7"/>
    <w:rsid w:val="62ED14C8"/>
    <w:rsid w:val="6571050F"/>
    <w:rsid w:val="6603AACE"/>
    <w:rsid w:val="69CF1907"/>
    <w:rsid w:val="6A15E626"/>
    <w:rsid w:val="6BCE6C7A"/>
    <w:rsid w:val="6E517E76"/>
    <w:rsid w:val="70384EAD"/>
    <w:rsid w:val="71190D4C"/>
    <w:rsid w:val="7124E3E6"/>
    <w:rsid w:val="7170FD17"/>
    <w:rsid w:val="72C0B447"/>
    <w:rsid w:val="74294508"/>
    <w:rsid w:val="76F4692E"/>
    <w:rsid w:val="79A37439"/>
    <w:rsid w:val="7AB52AE2"/>
    <w:rsid w:val="7D363317"/>
    <w:rsid w:val="7F3D75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8B352E9"/>
  <w15:docId w15:val="{5359542E-FC20-4093-845B-70D84E31A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vi-VN" w:eastAsia="vi-VN" w:bidi="ar-SA"/>
      </w:rPr>
    </w:rPrDefault>
    <w:pPrDefault/>
  </w:docDefaults>
  <w:latentStyles w:defLockedState="0" w:defUIPriority="0" w:defSemiHidden="0" w:defUnhideWhenUsed="0" w:defQFormat="1" w:count="376">
    <w:lsdException w:name="heading 2" w:unhideWhenUsed="1"/>
    <w:lsdException w:name="heading 3"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toc 1" w:uiPriority="39"/>
    <w:lsdException w:name="toc 2" w:uiPriority="39"/>
    <w:lsdException w:name="toc 3" w:uiPriority="39"/>
    <w:lsdException w:name="header" w:uiPriority="99"/>
    <w:lsdException w:name="footer" w:uiPriority="99"/>
    <w:lsdException w:name="caption" w:uiPriority="35" w:unhideWhenUsed="1"/>
    <w:lsdException w:name="table of figures" w:uiPriority="99"/>
    <w:lsdException w:name="Default Paragraph Font" w:semiHidden="1" w:uiPriority="1" w:unhideWhenUsed="1" w:qFormat="0"/>
    <w:lsdException w:name="Hyperlink" w:uiPriority="99"/>
    <w:lsdException w:name="Strong" w:uiPriority="22"/>
    <w:lsdException w:name="HTML Top of Form" w:semiHidden="1" w:uiPriority="99" w:unhideWhenUsed="1" w:qFormat="0"/>
    <w:lsdException w:name="HTML Bottom of Form" w:semiHidden="1" w:uiPriority="99" w:unhideWhenUsed="1" w:qFormat="0"/>
    <w:lsdException w:name="Normal (Web)" w:uiPriority="99"/>
    <w:lsdException w:name="HTML Preformatted" w:uiPriority="99"/>
    <w:lsdException w:name="Normal Table" w:semiHidden="1" w:uiPriority="99" w:unhideWhenUsed="1" w:qFormat="0"/>
    <w:lsdException w:name="No List" w:semiHidden="1" w:uiPriority="99" w:unhideWhenUsed="1" w:qFormat="0"/>
    <w:lsdException w:name="Outline List 1" w:semiHidden="1" w:uiPriority="99" w:unhideWhenUsed="1" w:qFormat="0"/>
    <w:lsdException w:name="Outline List 2" w:semiHidden="1" w:uiPriority="99" w:unhideWhenUsed="1" w:qFormat="0"/>
    <w:lsdException w:name="Outline List 3" w:semiHidden="1" w:uiPriority="99" w:unhideWhenUsed="1" w:qFormat="0"/>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qFormat="0"/>
    <w:lsdException w:name="No Spacing" w:uiPriority="99" w:qFormat="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qFormat="0"/>
    <w:lsdException w:name="List Paragraph" w:uiPriority="34"/>
    <w:lsdException w:name="Quote" w:uiPriority="99" w:qFormat="0"/>
    <w:lsdException w:name="Intense Quote" w:uiPriority="99" w:qFormat="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0"/>
    <w:lsdException w:name="TOC Heading" w:semiHidden="1" w:uiPriority="39" w:unhideWhenUsed="1"/>
    <w:lsdException w:name="Plain Table 1" w:uiPriority="41" w:qFormat="0"/>
    <w:lsdException w:name="Plain Table 2" w:uiPriority="42" w:qFormat="0"/>
    <w:lsdException w:name="Plain Table 3" w:uiPriority="43" w:qFormat="0"/>
    <w:lsdException w:name="Plain Table 4" w:uiPriority="44" w:qFormat="0"/>
    <w:lsdException w:name="Plain Table 5" w:uiPriority="45" w:qFormat="0"/>
    <w:lsdException w:name="Grid Table Light" w:uiPriority="40" w:qFormat="0"/>
    <w:lsdException w:name="Grid Table 1 Light" w:uiPriority="46" w:qFormat="0"/>
    <w:lsdException w:name="Grid Table 2" w:uiPriority="47" w:qFormat="0"/>
    <w:lsdException w:name="Grid Table 3" w:uiPriority="48" w:qFormat="0"/>
    <w:lsdException w:name="Grid Table 4" w:uiPriority="49" w:qFormat="0"/>
    <w:lsdException w:name="Grid Table 5 Dark" w:uiPriority="50" w:qFormat="0"/>
    <w:lsdException w:name="Grid Table 6 Colorful" w:uiPriority="51" w:qFormat="0"/>
    <w:lsdException w:name="Grid Table 7 Colorful" w:uiPriority="52" w:qFormat="0"/>
    <w:lsdException w:name="Grid Table 1 Light Accent 1" w:uiPriority="46" w:qFormat="0"/>
    <w:lsdException w:name="Grid Table 2 Accent 1" w:uiPriority="47" w:qFormat="0"/>
    <w:lsdException w:name="Grid Table 3 Accent 1" w:uiPriority="48" w:qFormat="0"/>
    <w:lsdException w:name="Grid Table 4 Accent 1" w:uiPriority="49" w:qFormat="0"/>
    <w:lsdException w:name="Grid Table 5 Dark Accent 1" w:uiPriority="50" w:qFormat="0"/>
    <w:lsdException w:name="Grid Table 6 Colorful Accent 1" w:uiPriority="51" w:qFormat="0"/>
    <w:lsdException w:name="Grid Table 7 Colorful Accent 1" w:uiPriority="52" w:qFormat="0"/>
    <w:lsdException w:name="Grid Table 1 Light Accent 2" w:uiPriority="46" w:qFormat="0"/>
    <w:lsdException w:name="Grid Table 2 Accent 2" w:uiPriority="47" w:qFormat="0"/>
    <w:lsdException w:name="Grid Table 3 Accent 2" w:uiPriority="48" w:qFormat="0"/>
    <w:lsdException w:name="Grid Table 4 Accent 2" w:uiPriority="49" w:qFormat="0"/>
    <w:lsdException w:name="Grid Table 5 Dark Accent 2" w:uiPriority="50" w:qFormat="0"/>
    <w:lsdException w:name="Grid Table 6 Colorful Accent 2" w:uiPriority="51" w:qFormat="0"/>
    <w:lsdException w:name="Grid Table 7 Colorful Accent 2" w:uiPriority="52" w:qFormat="0"/>
    <w:lsdException w:name="Grid Table 1 Light Accent 3" w:uiPriority="46" w:qFormat="0"/>
    <w:lsdException w:name="Grid Table 2 Accent 3" w:uiPriority="47" w:qFormat="0"/>
    <w:lsdException w:name="Grid Table 3 Accent 3" w:uiPriority="48" w:qFormat="0"/>
    <w:lsdException w:name="Grid Table 4 Accent 3" w:uiPriority="49" w:qFormat="0"/>
    <w:lsdException w:name="Grid Table 5 Dark Accent 3" w:uiPriority="50" w:qFormat="0"/>
    <w:lsdException w:name="Grid Table 6 Colorful Accent 3" w:uiPriority="51" w:qFormat="0"/>
    <w:lsdException w:name="Grid Table 7 Colorful Accent 3" w:uiPriority="52" w:qFormat="0"/>
    <w:lsdException w:name="Grid Table 1 Light Accent 4" w:uiPriority="46" w:qFormat="0"/>
    <w:lsdException w:name="Grid Table 2 Accent 4" w:uiPriority="47" w:qFormat="0"/>
    <w:lsdException w:name="Grid Table 3 Accent 4" w:uiPriority="48" w:qFormat="0"/>
    <w:lsdException w:name="Grid Table 4 Accent 4" w:uiPriority="49" w:qFormat="0"/>
    <w:lsdException w:name="Grid Table 5 Dark Accent 4" w:uiPriority="50" w:qFormat="0"/>
    <w:lsdException w:name="Grid Table 6 Colorful Accent 4" w:uiPriority="51" w:qFormat="0"/>
    <w:lsdException w:name="Grid Table 7 Colorful Accent 4" w:uiPriority="52" w:qFormat="0"/>
    <w:lsdException w:name="Grid Table 1 Light Accent 5" w:uiPriority="46" w:qFormat="0"/>
    <w:lsdException w:name="Grid Table 2 Accent 5" w:uiPriority="47" w:qFormat="0"/>
    <w:lsdException w:name="Grid Table 3 Accent 5" w:uiPriority="48" w:qFormat="0"/>
    <w:lsdException w:name="Grid Table 4 Accent 5" w:uiPriority="49" w:qFormat="0"/>
    <w:lsdException w:name="Grid Table 5 Dark Accent 5" w:uiPriority="50" w:qFormat="0"/>
    <w:lsdException w:name="Grid Table 6 Colorful Accent 5" w:uiPriority="51" w:qFormat="0"/>
    <w:lsdException w:name="Grid Table 7 Colorful Accent 5" w:uiPriority="52" w:qFormat="0"/>
    <w:lsdException w:name="Grid Table 1 Light Accent 6" w:uiPriority="46" w:qFormat="0"/>
    <w:lsdException w:name="Grid Table 2 Accent 6" w:uiPriority="47" w:qFormat="0"/>
    <w:lsdException w:name="Grid Table 3 Accent 6" w:uiPriority="48" w:qFormat="0"/>
    <w:lsdException w:name="Grid Table 4 Accent 6" w:uiPriority="49" w:qFormat="0"/>
    <w:lsdException w:name="Grid Table 5 Dark Accent 6" w:uiPriority="50" w:qFormat="0"/>
    <w:lsdException w:name="Grid Table 6 Colorful Accent 6" w:uiPriority="51" w:qFormat="0"/>
    <w:lsdException w:name="Grid Table 7 Colorful Accent 6" w:uiPriority="52" w:qFormat="0"/>
    <w:lsdException w:name="List Table 1 Light" w:uiPriority="46" w:qFormat="0"/>
    <w:lsdException w:name="List Table 2" w:uiPriority="47" w:qFormat="0"/>
    <w:lsdException w:name="List Table 3" w:uiPriority="48" w:qFormat="0"/>
    <w:lsdException w:name="List Table 4" w:uiPriority="49" w:qFormat="0"/>
    <w:lsdException w:name="List Table 5 Dark" w:uiPriority="50" w:qFormat="0"/>
    <w:lsdException w:name="List Table 6 Colorful" w:uiPriority="51" w:qFormat="0"/>
    <w:lsdException w:name="List Table 7 Colorful" w:uiPriority="52" w:qFormat="0"/>
    <w:lsdException w:name="List Table 1 Light Accent 1" w:uiPriority="46" w:qFormat="0"/>
    <w:lsdException w:name="List Table 2 Accent 1" w:uiPriority="47" w:qFormat="0"/>
    <w:lsdException w:name="List Table 3 Accent 1" w:uiPriority="48" w:qFormat="0"/>
    <w:lsdException w:name="List Table 4 Accent 1" w:uiPriority="49" w:qFormat="0"/>
    <w:lsdException w:name="List Table 5 Dark Accent 1" w:uiPriority="50" w:qFormat="0"/>
    <w:lsdException w:name="List Table 6 Colorful Accent 1" w:uiPriority="51" w:qFormat="0"/>
    <w:lsdException w:name="List Table 7 Colorful Accent 1" w:uiPriority="52" w:qFormat="0"/>
    <w:lsdException w:name="List Table 1 Light Accent 2" w:uiPriority="46" w:qFormat="0"/>
    <w:lsdException w:name="List Table 2 Accent 2" w:uiPriority="47" w:qFormat="0"/>
    <w:lsdException w:name="List Table 3 Accent 2" w:uiPriority="48" w:qFormat="0"/>
    <w:lsdException w:name="List Table 4 Accent 2" w:uiPriority="49" w:qFormat="0"/>
    <w:lsdException w:name="List Table 5 Dark Accent 2" w:uiPriority="50" w:qFormat="0"/>
    <w:lsdException w:name="List Table 6 Colorful Accent 2" w:uiPriority="51" w:qFormat="0"/>
    <w:lsdException w:name="List Table 7 Colorful Accent 2" w:uiPriority="52" w:qFormat="0"/>
    <w:lsdException w:name="List Table 1 Light Accent 3" w:uiPriority="46" w:qFormat="0"/>
    <w:lsdException w:name="List Table 2 Accent 3" w:uiPriority="47" w:qFormat="0"/>
    <w:lsdException w:name="List Table 3 Accent 3" w:uiPriority="48" w:qFormat="0"/>
    <w:lsdException w:name="List Table 4 Accent 3" w:uiPriority="49" w:qFormat="0"/>
    <w:lsdException w:name="List Table 5 Dark Accent 3" w:uiPriority="50" w:qFormat="0"/>
    <w:lsdException w:name="List Table 6 Colorful Accent 3" w:uiPriority="51" w:qFormat="0"/>
    <w:lsdException w:name="List Table 7 Colorful Accent 3" w:uiPriority="52" w:qFormat="0"/>
    <w:lsdException w:name="List Table 1 Light Accent 4" w:uiPriority="46" w:qFormat="0"/>
    <w:lsdException w:name="List Table 2 Accent 4" w:uiPriority="47" w:qFormat="0"/>
    <w:lsdException w:name="List Table 3 Accent 4" w:uiPriority="48" w:qFormat="0"/>
    <w:lsdException w:name="List Table 4 Accent 4" w:uiPriority="49" w:qFormat="0"/>
    <w:lsdException w:name="List Table 5 Dark Accent 4" w:uiPriority="50" w:qFormat="0"/>
    <w:lsdException w:name="List Table 6 Colorful Accent 4" w:uiPriority="51" w:qFormat="0"/>
    <w:lsdException w:name="List Table 7 Colorful Accent 4" w:uiPriority="52" w:qFormat="0"/>
    <w:lsdException w:name="List Table 1 Light Accent 5" w:uiPriority="46" w:qFormat="0"/>
    <w:lsdException w:name="List Table 2 Accent 5" w:uiPriority="47" w:qFormat="0"/>
    <w:lsdException w:name="List Table 3 Accent 5" w:uiPriority="48" w:qFormat="0"/>
    <w:lsdException w:name="List Table 4 Accent 5" w:uiPriority="49" w:qFormat="0"/>
    <w:lsdException w:name="List Table 5 Dark Accent 5" w:uiPriority="50" w:qFormat="0"/>
    <w:lsdException w:name="List Table 6 Colorful Accent 5" w:uiPriority="51" w:qFormat="0"/>
    <w:lsdException w:name="List Table 7 Colorful Accent 5" w:uiPriority="52" w:qFormat="0"/>
    <w:lsdException w:name="List Table 1 Light Accent 6" w:uiPriority="46" w:qFormat="0"/>
    <w:lsdException w:name="List Table 2 Accent 6" w:uiPriority="47" w:qFormat="0"/>
    <w:lsdException w:name="List Table 3 Accent 6" w:uiPriority="48" w:qFormat="0"/>
    <w:lsdException w:name="List Table 4 Accent 6" w:uiPriority="49" w:qFormat="0"/>
    <w:lsdException w:name="List Table 5 Dark Accent 6" w:uiPriority="50" w:qFormat="0"/>
    <w:lsdException w:name="List Table 6 Colorful Accent 6" w:uiPriority="51" w:qFormat="0"/>
    <w:lsdException w:name="List Table 7 Colorful Accent 6" w:uiPriority="52" w:qFormat="0"/>
    <w:lsdException w:name="Mention" w:semiHidden="1" w:uiPriority="99" w:unhideWhenUsed="1" w:qFormat="0"/>
    <w:lsdException w:name="Smart Hyperlink" w:semiHidden="1" w:uiPriority="99" w:unhideWhenUsed="1" w:qFormat="0"/>
    <w:lsdException w:name="Hashtag" w:semiHidden="1" w:uiPriority="99" w:unhideWhenUsed="1" w:qFormat="0"/>
    <w:lsdException w:name="Unresolved Mention" w:semiHidden="1" w:uiPriority="99" w:unhideWhenUsed="1" w:qFormat="0"/>
    <w:lsdException w:name="Smart Link" w:semiHidden="1" w:uiPriority="99" w:unhideWhenUsed="1" w:qFormat="0"/>
  </w:latentStyles>
  <w:style w:type="paragraph" w:default="1" w:styleId="Normal">
    <w:name w:val="Normal"/>
    <w:qFormat/>
    <w:rsid w:val="000154EC"/>
    <w:rPr>
      <w:lang w:val="en-US" w:eastAsia="zh-CN"/>
    </w:rPr>
  </w:style>
  <w:style w:type="paragraph" w:styleId="Heading1">
    <w:name w:val="heading 1"/>
    <w:basedOn w:val="Normal"/>
    <w:next w:val="Normal"/>
    <w:link w:val="Heading1Char"/>
    <w:qFormat/>
    <w:pPr>
      <w:keepNext/>
      <w:keepLines/>
      <w:numPr>
        <w:numId w:val="1"/>
      </w:numPr>
      <w:spacing w:before="340" w:after="330" w:line="578" w:lineRule="auto"/>
      <w:outlineLvl w:val="0"/>
    </w:pPr>
    <w:rPr>
      <w:rFonts w:ascii="Times New Roman" w:hAnsi="Times New Roman"/>
      <w:b/>
      <w:bCs/>
      <w:kern w:val="44"/>
      <w:sz w:val="30"/>
      <w:szCs w:val="44"/>
    </w:rPr>
  </w:style>
  <w:style w:type="paragraph" w:styleId="Heading2">
    <w:name w:val="heading 2"/>
    <w:basedOn w:val="Normal"/>
    <w:next w:val="Normal"/>
    <w:link w:val="Heading2Char"/>
    <w:unhideWhenUsed/>
    <w:qFormat/>
    <w:pPr>
      <w:keepNext/>
      <w:keepLines/>
      <w:numPr>
        <w:ilvl w:val="1"/>
        <w:numId w:val="1"/>
      </w:numPr>
      <w:spacing w:before="260" w:after="260" w:line="416" w:lineRule="auto"/>
      <w:outlineLvl w:val="1"/>
    </w:pPr>
    <w:rPr>
      <w:b/>
      <w:bCs/>
      <w:sz w:val="32"/>
      <w:szCs w:val="32"/>
    </w:rPr>
  </w:style>
  <w:style w:type="paragraph" w:styleId="Heading3">
    <w:name w:val="heading 3"/>
    <w:basedOn w:val="Normal"/>
    <w:next w:val="Normal"/>
    <w:link w:val="Heading3Char"/>
    <w:unhideWhenUsed/>
    <w:qFormat/>
    <w:pPr>
      <w:keepNext/>
      <w:keepLines/>
      <w:numPr>
        <w:ilvl w:val="2"/>
        <w:numId w:val="1"/>
      </w:numPr>
      <w:spacing w:before="260" w:after="260" w:line="416" w:lineRule="auto"/>
      <w:ind w:left="2160"/>
      <w:outlineLvl w:val="2"/>
    </w:pPr>
    <w:rPr>
      <w:b/>
      <w:bCs/>
      <w:sz w:val="32"/>
      <w:szCs w:val="32"/>
    </w:rPr>
  </w:style>
  <w:style w:type="paragraph" w:styleId="Heading4">
    <w:name w:val="heading 4"/>
    <w:basedOn w:val="Normal"/>
    <w:next w:val="Normal"/>
    <w:semiHidden/>
    <w:unhideWhenUsed/>
    <w:qFormat/>
    <w:pPr>
      <w:keepNext/>
      <w:keepLines/>
      <w:numPr>
        <w:ilvl w:val="3"/>
        <w:numId w:val="1"/>
      </w:numPr>
      <w:spacing w:before="280" w:after="290" w:line="376" w:lineRule="auto"/>
      <w:outlineLvl w:val="3"/>
    </w:pPr>
    <w:rPr>
      <w:b/>
      <w:bCs/>
      <w:sz w:val="28"/>
      <w:szCs w:val="28"/>
    </w:rPr>
  </w:style>
  <w:style w:type="paragraph" w:styleId="Heading5">
    <w:name w:val="heading 5"/>
    <w:basedOn w:val="Normal"/>
    <w:next w:val="Normal"/>
    <w:semiHidden/>
    <w:unhideWhenUsed/>
    <w:qFormat/>
    <w:pPr>
      <w:keepNext/>
      <w:keepLines/>
      <w:spacing w:before="280" w:after="290" w:line="376" w:lineRule="auto"/>
      <w:outlineLvl w:val="4"/>
    </w:pPr>
    <w:rPr>
      <w:b/>
      <w:bCs/>
      <w:sz w:val="28"/>
      <w:szCs w:val="28"/>
    </w:rPr>
  </w:style>
  <w:style w:type="paragraph" w:styleId="Heading6">
    <w:name w:val="heading 6"/>
    <w:basedOn w:val="Normal"/>
    <w:next w:val="Normal"/>
    <w:semiHidden/>
    <w:unhideWhenUsed/>
    <w:qFormat/>
    <w:pPr>
      <w:keepNext/>
      <w:keepLines/>
      <w:spacing w:before="240" w:after="64" w:line="320" w:lineRule="auto"/>
      <w:outlineLvl w:val="5"/>
    </w:pPr>
    <w:rPr>
      <w:b/>
      <w:bCs/>
      <w:sz w:val="24"/>
      <w:szCs w:val="24"/>
    </w:rPr>
  </w:style>
  <w:style w:type="paragraph" w:styleId="Heading7">
    <w:name w:val="heading 7"/>
    <w:basedOn w:val="Normal"/>
    <w:next w:val="Normal"/>
    <w:semiHidden/>
    <w:unhideWhenUsed/>
    <w:qFormat/>
    <w:pPr>
      <w:keepNext/>
      <w:keepLines/>
      <w:spacing w:before="240" w:after="64" w:line="320" w:lineRule="auto"/>
      <w:outlineLvl w:val="6"/>
    </w:pPr>
    <w:rPr>
      <w:b/>
      <w:bCs/>
      <w:sz w:val="24"/>
      <w:szCs w:val="24"/>
    </w:rPr>
  </w:style>
  <w:style w:type="paragraph" w:styleId="Heading8">
    <w:name w:val="heading 8"/>
    <w:basedOn w:val="Normal"/>
    <w:next w:val="Normal"/>
    <w:semiHidden/>
    <w:unhideWhenUsed/>
    <w:qFormat/>
    <w:pPr>
      <w:keepNext/>
      <w:keepLines/>
      <w:spacing w:before="240" w:after="64" w:line="320" w:lineRule="auto"/>
      <w:outlineLvl w:val="7"/>
    </w:pPr>
    <w:rPr>
      <w:sz w:val="24"/>
      <w:szCs w:val="24"/>
    </w:rPr>
  </w:style>
  <w:style w:type="paragraph" w:styleId="Heading9">
    <w:name w:val="heading 9"/>
    <w:basedOn w:val="Normal"/>
    <w:next w:val="Normal"/>
    <w:semiHidden/>
    <w:unhideWhenUsed/>
    <w:qFormat/>
    <w:pPr>
      <w:keepNext/>
      <w:keepLines/>
      <w:spacing w:before="240" w:after="64" w:line="320" w:lineRule="auto"/>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qFormat/>
    <w:rPr>
      <w:sz w:val="16"/>
      <w:szCs w:val="16"/>
    </w:rPr>
  </w:style>
  <w:style w:type="paragraph" w:styleId="BlockText">
    <w:name w:val="Block Text"/>
    <w:basedOn w:val="Normal"/>
    <w:qFormat/>
    <w:pPr>
      <w:spacing w:after="120"/>
      <w:ind w:leftChars="700" w:left="1440" w:rightChars="700" w:right="1440"/>
    </w:pPr>
  </w:style>
  <w:style w:type="paragraph" w:styleId="BodyText">
    <w:name w:val="Body Text"/>
    <w:basedOn w:val="Normal"/>
    <w:qFormat/>
    <w:pPr>
      <w:spacing w:after="120"/>
    </w:pPr>
  </w:style>
  <w:style w:type="paragraph" w:styleId="BodyText2">
    <w:name w:val="Body Text 2"/>
    <w:basedOn w:val="Normal"/>
    <w:qFormat/>
    <w:pPr>
      <w:spacing w:after="120" w:line="480" w:lineRule="auto"/>
    </w:pPr>
  </w:style>
  <w:style w:type="paragraph" w:styleId="BodyText3">
    <w:name w:val="Body Text 3"/>
    <w:basedOn w:val="Normal"/>
    <w:qFormat/>
    <w:pPr>
      <w:spacing w:after="120"/>
    </w:pPr>
    <w:rPr>
      <w:sz w:val="16"/>
      <w:szCs w:val="16"/>
    </w:rPr>
  </w:style>
  <w:style w:type="paragraph" w:styleId="BodyTextFirstIndent">
    <w:name w:val="Body Text First Indent"/>
    <w:basedOn w:val="BodyText"/>
    <w:qFormat/>
    <w:pPr>
      <w:ind w:firstLineChars="100" w:firstLine="420"/>
    </w:pPr>
  </w:style>
  <w:style w:type="paragraph" w:styleId="BodyTextIndent">
    <w:name w:val="Body Text Indent"/>
    <w:basedOn w:val="Normal"/>
    <w:qFormat/>
    <w:pPr>
      <w:spacing w:after="120"/>
      <w:ind w:leftChars="200" w:left="420"/>
    </w:pPr>
  </w:style>
  <w:style w:type="paragraph" w:styleId="BodyTextFirstIndent2">
    <w:name w:val="Body Text First Indent 2"/>
    <w:basedOn w:val="BodyTextIndent"/>
    <w:qFormat/>
    <w:pPr>
      <w:ind w:firstLineChars="200" w:firstLine="420"/>
    </w:pPr>
  </w:style>
  <w:style w:type="paragraph" w:styleId="BodyTextIndent2">
    <w:name w:val="Body Text Indent 2"/>
    <w:basedOn w:val="Normal"/>
    <w:qFormat/>
    <w:pPr>
      <w:spacing w:after="120" w:line="480" w:lineRule="auto"/>
      <w:ind w:leftChars="200" w:left="420"/>
    </w:pPr>
  </w:style>
  <w:style w:type="paragraph" w:styleId="BodyTextIndent3">
    <w:name w:val="Body Text Indent 3"/>
    <w:basedOn w:val="Normal"/>
    <w:qFormat/>
    <w:pPr>
      <w:spacing w:after="120"/>
      <w:ind w:leftChars="200" w:left="420"/>
    </w:pPr>
    <w:rPr>
      <w:sz w:val="16"/>
      <w:szCs w:val="16"/>
    </w:rPr>
  </w:style>
  <w:style w:type="paragraph" w:styleId="Caption">
    <w:name w:val="caption"/>
    <w:basedOn w:val="Normal"/>
    <w:next w:val="Normal"/>
    <w:uiPriority w:val="35"/>
    <w:unhideWhenUsed/>
    <w:qFormat/>
    <w:rPr>
      <w:rFonts w:ascii="Arial" w:eastAsia="SimHei" w:hAnsi="Arial" w:cs="Arial"/>
    </w:rPr>
  </w:style>
  <w:style w:type="paragraph" w:styleId="Closing">
    <w:name w:val="Closing"/>
    <w:basedOn w:val="Normal"/>
    <w:qFormat/>
    <w:pPr>
      <w:ind w:leftChars="2100" w:left="100"/>
    </w:pPr>
  </w:style>
  <w:style w:type="character" w:styleId="CommentReference">
    <w:name w:val="annotation reference"/>
    <w:basedOn w:val="DefaultParagraphFont"/>
    <w:qFormat/>
    <w:rPr>
      <w:sz w:val="21"/>
      <w:szCs w:val="21"/>
    </w:rPr>
  </w:style>
  <w:style w:type="paragraph" w:styleId="CommentText">
    <w:name w:val="annotation text"/>
    <w:basedOn w:val="Normal"/>
    <w:qFormat/>
  </w:style>
  <w:style w:type="paragraph" w:styleId="CommentSubject">
    <w:name w:val="annotation subject"/>
    <w:basedOn w:val="CommentText"/>
    <w:next w:val="CommentText"/>
    <w:qFormat/>
    <w:rPr>
      <w:b/>
      <w:bCs/>
    </w:rPr>
  </w:style>
  <w:style w:type="paragraph" w:styleId="Date">
    <w:name w:val="Date"/>
    <w:basedOn w:val="Normal"/>
    <w:next w:val="Normal"/>
    <w:qFormat/>
    <w:pPr>
      <w:ind w:leftChars="2500" w:left="100"/>
    </w:pPr>
  </w:style>
  <w:style w:type="paragraph" w:styleId="DocumentMap">
    <w:name w:val="Document Map"/>
    <w:basedOn w:val="Normal"/>
    <w:qFormat/>
    <w:pPr>
      <w:shd w:val="clear" w:color="auto" w:fill="000080"/>
    </w:pPr>
  </w:style>
  <w:style w:type="paragraph" w:styleId="E-mailSignature">
    <w:name w:val="E-mail Signature"/>
    <w:basedOn w:val="Normal"/>
    <w:qFormat/>
  </w:style>
  <w:style w:type="character" w:styleId="Emphasis">
    <w:name w:val="Emphasis"/>
    <w:basedOn w:val="DefaultParagraphFont"/>
    <w:qFormat/>
    <w:rPr>
      <w:i/>
      <w:iCs/>
    </w:rPr>
  </w:style>
  <w:style w:type="character" w:styleId="EndnoteReference">
    <w:name w:val="endnote reference"/>
    <w:basedOn w:val="DefaultParagraphFont"/>
    <w:qFormat/>
    <w:rPr>
      <w:vertAlign w:val="superscript"/>
    </w:rPr>
  </w:style>
  <w:style w:type="paragraph" w:styleId="EndnoteText">
    <w:name w:val="endnote text"/>
    <w:basedOn w:val="Normal"/>
    <w:qFormat/>
    <w:pPr>
      <w:snapToGrid w:val="0"/>
    </w:pPr>
  </w:style>
  <w:style w:type="paragraph" w:styleId="EnvelopeAddress">
    <w:name w:val="envelope address"/>
    <w:basedOn w:val="Normal"/>
    <w:qFormat/>
    <w:pPr>
      <w:framePr w:w="7920" w:h="1980" w:hRule="exact" w:hSpace="180" w:wrap="auto" w:hAnchor="page" w:xAlign="center" w:yAlign="bottom"/>
      <w:snapToGrid w:val="0"/>
      <w:ind w:leftChars="1400" w:left="100"/>
    </w:pPr>
    <w:rPr>
      <w:rFonts w:ascii="Arial" w:hAnsi="Arial" w:cs="Arial"/>
      <w:sz w:val="24"/>
      <w:szCs w:val="24"/>
    </w:rPr>
  </w:style>
  <w:style w:type="paragraph" w:styleId="EnvelopeReturn">
    <w:name w:val="envelope return"/>
    <w:basedOn w:val="Normal"/>
    <w:qFormat/>
    <w:pPr>
      <w:snapToGrid w:val="0"/>
    </w:pPr>
    <w:rPr>
      <w:rFonts w:ascii="Arial" w:hAnsi="Arial" w:cs="Arial"/>
    </w:rPr>
  </w:style>
  <w:style w:type="character" w:styleId="FollowedHyperlink">
    <w:name w:val="FollowedHyperlink"/>
    <w:basedOn w:val="DefaultParagraphFont"/>
    <w:qFormat/>
    <w:rPr>
      <w:color w:val="800080"/>
      <w:u w:val="single"/>
    </w:rPr>
  </w:style>
  <w:style w:type="paragraph" w:styleId="Footer">
    <w:name w:val="footer"/>
    <w:basedOn w:val="Normal"/>
    <w:link w:val="FooterChar"/>
    <w:uiPriority w:val="99"/>
    <w:qFormat/>
    <w:pPr>
      <w:tabs>
        <w:tab w:val="center" w:pos="4153"/>
        <w:tab w:val="right" w:pos="8306"/>
      </w:tabs>
      <w:snapToGrid w:val="0"/>
    </w:pPr>
    <w:rPr>
      <w:sz w:val="18"/>
      <w:szCs w:val="18"/>
    </w:rPr>
  </w:style>
  <w:style w:type="character" w:styleId="FootnoteReference">
    <w:name w:val="footnote reference"/>
    <w:basedOn w:val="DefaultParagraphFont"/>
    <w:qFormat/>
    <w:rPr>
      <w:vertAlign w:val="superscript"/>
    </w:rPr>
  </w:style>
  <w:style w:type="paragraph" w:styleId="FootnoteText">
    <w:name w:val="footnote text"/>
    <w:basedOn w:val="Normal"/>
    <w:qFormat/>
    <w:pPr>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TMLAcronym">
    <w:name w:val="HTML Acronym"/>
    <w:basedOn w:val="DefaultParagraphFont"/>
    <w:qFormat/>
  </w:style>
  <w:style w:type="paragraph" w:styleId="HTMLAddress">
    <w:name w:val="HTML Address"/>
    <w:basedOn w:val="Normal"/>
    <w:qFormat/>
    <w:rPr>
      <w:i/>
      <w:iCs/>
    </w:rPr>
  </w:style>
  <w:style w:type="character" w:styleId="HTMLCite">
    <w:name w:val="HTML Cite"/>
    <w:basedOn w:val="DefaultParagraphFont"/>
    <w:qFormat/>
    <w:rPr>
      <w:i/>
      <w:iCs/>
    </w:rPr>
  </w:style>
  <w:style w:type="character" w:styleId="HTMLCode">
    <w:name w:val="HTML Code"/>
    <w:basedOn w:val="DefaultParagraphFont"/>
    <w:qFormat/>
    <w:rPr>
      <w:rFonts w:ascii="Courier New" w:hAnsi="Courier New" w:cs="Courier New"/>
      <w:sz w:val="20"/>
      <w:szCs w:val="20"/>
    </w:rPr>
  </w:style>
  <w:style w:type="character" w:styleId="HTMLDefinition">
    <w:name w:val="HTML Definition"/>
    <w:basedOn w:val="DefaultParagraphFont"/>
    <w:qFormat/>
    <w:rPr>
      <w:i/>
      <w:iCs/>
    </w:rPr>
  </w:style>
  <w:style w:type="character" w:styleId="HTMLKeyboard">
    <w:name w:val="HTML Keyboard"/>
    <w:basedOn w:val="DefaultParagraphFont"/>
    <w:qFormat/>
    <w:rPr>
      <w:rFonts w:ascii="Courier New" w:hAnsi="Courier New" w:cs="Courier New"/>
      <w:sz w:val="20"/>
      <w:szCs w:val="20"/>
    </w:rPr>
  </w:style>
  <w:style w:type="paragraph" w:styleId="HTMLPreformatted">
    <w:name w:val="HTML Preformatted"/>
    <w:basedOn w:val="Normal"/>
    <w:link w:val="HTMLPreformattedChar"/>
    <w:uiPriority w:val="99"/>
    <w:qFormat/>
    <w:rPr>
      <w:rFonts w:ascii="Courier New" w:hAnsi="Courier New" w:cs="Courier New"/>
    </w:rPr>
  </w:style>
  <w:style w:type="character" w:styleId="HTMLSample">
    <w:name w:val="HTML Sample"/>
    <w:basedOn w:val="DefaultParagraphFont"/>
    <w:qFormat/>
    <w:rPr>
      <w:rFonts w:ascii="Courier New" w:hAnsi="Courier New" w:cs="Courier New"/>
    </w:rPr>
  </w:style>
  <w:style w:type="character" w:styleId="HTMLTypewriter">
    <w:name w:val="HTML Typewriter"/>
    <w:basedOn w:val="DefaultParagraphFont"/>
    <w:qFormat/>
    <w:rPr>
      <w:rFonts w:ascii="Courier New" w:hAnsi="Courier New" w:cs="Courier New"/>
      <w:sz w:val="20"/>
      <w:szCs w:val="20"/>
    </w:rPr>
  </w:style>
  <w:style w:type="character" w:styleId="HTMLVariable">
    <w:name w:val="HTML Variable"/>
    <w:basedOn w:val="DefaultParagraphFont"/>
    <w:qFormat/>
    <w:rPr>
      <w:i/>
      <w:iCs/>
    </w:rPr>
  </w:style>
  <w:style w:type="character" w:styleId="Hyperlink">
    <w:name w:val="Hyperlink"/>
    <w:basedOn w:val="DefaultParagraphFont"/>
    <w:uiPriority w:val="99"/>
    <w:qFormat/>
    <w:rPr>
      <w:color w:val="0000FF"/>
      <w:u w:val="single"/>
    </w:rPr>
  </w:style>
  <w:style w:type="paragraph" w:styleId="Index1">
    <w:name w:val="index 1"/>
    <w:basedOn w:val="Normal"/>
    <w:next w:val="Normal"/>
    <w:qFormat/>
  </w:style>
  <w:style w:type="paragraph" w:styleId="Index2">
    <w:name w:val="index 2"/>
    <w:basedOn w:val="Normal"/>
    <w:next w:val="Normal"/>
    <w:qFormat/>
    <w:pPr>
      <w:ind w:leftChars="200" w:left="200"/>
    </w:pPr>
  </w:style>
  <w:style w:type="paragraph" w:styleId="Index3">
    <w:name w:val="index 3"/>
    <w:basedOn w:val="Normal"/>
    <w:next w:val="Normal"/>
    <w:qFormat/>
    <w:pPr>
      <w:ind w:leftChars="400" w:left="400"/>
    </w:pPr>
  </w:style>
  <w:style w:type="paragraph" w:styleId="Index4">
    <w:name w:val="index 4"/>
    <w:basedOn w:val="Normal"/>
    <w:next w:val="Normal"/>
    <w:qFormat/>
    <w:pPr>
      <w:ind w:leftChars="600" w:left="600"/>
    </w:pPr>
  </w:style>
  <w:style w:type="paragraph" w:styleId="Index5">
    <w:name w:val="index 5"/>
    <w:basedOn w:val="Normal"/>
    <w:next w:val="Normal"/>
    <w:qFormat/>
    <w:pPr>
      <w:ind w:leftChars="800" w:left="800"/>
    </w:pPr>
  </w:style>
  <w:style w:type="paragraph" w:styleId="Index6">
    <w:name w:val="index 6"/>
    <w:basedOn w:val="Normal"/>
    <w:next w:val="Normal"/>
    <w:qFormat/>
    <w:pPr>
      <w:ind w:leftChars="1000" w:left="1000"/>
    </w:pPr>
  </w:style>
  <w:style w:type="paragraph" w:styleId="Index7">
    <w:name w:val="index 7"/>
    <w:basedOn w:val="Normal"/>
    <w:next w:val="Normal"/>
    <w:qFormat/>
    <w:pPr>
      <w:ind w:leftChars="1200" w:left="1200"/>
    </w:pPr>
  </w:style>
  <w:style w:type="paragraph" w:styleId="Index8">
    <w:name w:val="index 8"/>
    <w:basedOn w:val="Normal"/>
    <w:next w:val="Normal"/>
    <w:qFormat/>
    <w:pPr>
      <w:ind w:leftChars="1400" w:left="1400"/>
    </w:pPr>
  </w:style>
  <w:style w:type="paragraph" w:styleId="Index9">
    <w:name w:val="index 9"/>
    <w:basedOn w:val="Normal"/>
    <w:next w:val="Normal"/>
    <w:qFormat/>
    <w:pPr>
      <w:ind w:leftChars="1600" w:left="1600"/>
    </w:pPr>
  </w:style>
  <w:style w:type="paragraph" w:styleId="IndexHeading">
    <w:name w:val="index heading"/>
    <w:basedOn w:val="Normal"/>
    <w:next w:val="Index1"/>
    <w:qFormat/>
    <w:rPr>
      <w:rFonts w:ascii="Arial" w:hAnsi="Arial" w:cs="Arial"/>
      <w:b/>
      <w:bCs/>
    </w:rPr>
  </w:style>
  <w:style w:type="character" w:styleId="LineNumber">
    <w:name w:val="line number"/>
    <w:basedOn w:val="DefaultParagraphFont"/>
    <w:qFormat/>
  </w:style>
  <w:style w:type="paragraph" w:styleId="List">
    <w:name w:val="List"/>
    <w:basedOn w:val="Normal"/>
    <w:qFormat/>
    <w:pPr>
      <w:ind w:left="200" w:hangingChars="200" w:hanging="200"/>
    </w:pPr>
  </w:style>
  <w:style w:type="paragraph" w:styleId="List2">
    <w:name w:val="List 2"/>
    <w:basedOn w:val="Normal"/>
    <w:qFormat/>
    <w:pPr>
      <w:ind w:leftChars="200" w:left="100" w:hangingChars="200" w:hanging="200"/>
    </w:pPr>
  </w:style>
  <w:style w:type="paragraph" w:styleId="List3">
    <w:name w:val="List 3"/>
    <w:basedOn w:val="Normal"/>
    <w:qFormat/>
    <w:pPr>
      <w:ind w:leftChars="400" w:left="100" w:hangingChars="200" w:hanging="200"/>
    </w:pPr>
  </w:style>
  <w:style w:type="paragraph" w:styleId="List4">
    <w:name w:val="List 4"/>
    <w:basedOn w:val="Normal"/>
    <w:qFormat/>
    <w:pPr>
      <w:ind w:leftChars="600" w:left="100" w:hangingChars="200" w:hanging="200"/>
    </w:pPr>
  </w:style>
  <w:style w:type="paragraph" w:styleId="List5">
    <w:name w:val="List 5"/>
    <w:basedOn w:val="Normal"/>
    <w:qFormat/>
    <w:pPr>
      <w:ind w:leftChars="800" w:left="100" w:hangingChars="200" w:hanging="200"/>
    </w:pPr>
  </w:style>
  <w:style w:type="paragraph" w:styleId="ListBullet">
    <w:name w:val="List Bullet"/>
    <w:basedOn w:val="Normal"/>
    <w:qFormat/>
    <w:pPr>
      <w:numPr>
        <w:numId w:val="2"/>
      </w:numPr>
    </w:pPr>
  </w:style>
  <w:style w:type="paragraph" w:styleId="ListBullet2">
    <w:name w:val="List Bullet 2"/>
    <w:basedOn w:val="Normal"/>
    <w:qFormat/>
    <w:pPr>
      <w:numPr>
        <w:numId w:val="3"/>
      </w:numPr>
    </w:pPr>
  </w:style>
  <w:style w:type="paragraph" w:styleId="ListBullet3">
    <w:name w:val="List Bullet 3"/>
    <w:basedOn w:val="Normal"/>
    <w:qFormat/>
    <w:pPr>
      <w:numPr>
        <w:numId w:val="4"/>
      </w:numPr>
    </w:pPr>
  </w:style>
  <w:style w:type="paragraph" w:styleId="ListBullet4">
    <w:name w:val="List Bullet 4"/>
    <w:basedOn w:val="Normal"/>
    <w:qFormat/>
    <w:pPr>
      <w:numPr>
        <w:numId w:val="5"/>
      </w:numPr>
    </w:pPr>
  </w:style>
  <w:style w:type="paragraph" w:styleId="ListBullet5">
    <w:name w:val="List Bullet 5"/>
    <w:basedOn w:val="Normal"/>
    <w:qFormat/>
    <w:pPr>
      <w:numPr>
        <w:numId w:val="6"/>
      </w:numPr>
    </w:pPr>
  </w:style>
  <w:style w:type="paragraph" w:styleId="ListContinue">
    <w:name w:val="List Continue"/>
    <w:basedOn w:val="Normal"/>
    <w:qFormat/>
    <w:pPr>
      <w:spacing w:after="120"/>
      <w:ind w:leftChars="200" w:left="420"/>
    </w:pPr>
  </w:style>
  <w:style w:type="paragraph" w:styleId="ListContinue2">
    <w:name w:val="List Continue 2"/>
    <w:basedOn w:val="Normal"/>
    <w:qFormat/>
    <w:pPr>
      <w:spacing w:after="120"/>
      <w:ind w:leftChars="400" w:left="840"/>
    </w:pPr>
  </w:style>
  <w:style w:type="paragraph" w:styleId="ListContinue3">
    <w:name w:val="List Continue 3"/>
    <w:basedOn w:val="Normal"/>
    <w:qFormat/>
    <w:pPr>
      <w:spacing w:after="120"/>
      <w:ind w:leftChars="600" w:left="1260"/>
    </w:pPr>
  </w:style>
  <w:style w:type="paragraph" w:styleId="ListContinue4">
    <w:name w:val="List Continue 4"/>
    <w:basedOn w:val="Normal"/>
    <w:qFormat/>
    <w:pPr>
      <w:spacing w:after="120"/>
      <w:ind w:leftChars="800" w:left="1680"/>
    </w:pPr>
  </w:style>
  <w:style w:type="paragraph" w:styleId="ListContinue5">
    <w:name w:val="List Continue 5"/>
    <w:basedOn w:val="Normal"/>
    <w:qFormat/>
    <w:pPr>
      <w:spacing w:after="120"/>
      <w:ind w:leftChars="1000" w:left="2100"/>
    </w:pPr>
  </w:style>
  <w:style w:type="paragraph" w:styleId="ListNumber">
    <w:name w:val="List Number"/>
    <w:basedOn w:val="Normal"/>
    <w:qFormat/>
    <w:pPr>
      <w:numPr>
        <w:numId w:val="7"/>
      </w:numPr>
    </w:pPr>
  </w:style>
  <w:style w:type="paragraph" w:styleId="ListNumber2">
    <w:name w:val="List Number 2"/>
    <w:basedOn w:val="Normal"/>
    <w:qFormat/>
    <w:pPr>
      <w:numPr>
        <w:numId w:val="8"/>
      </w:numPr>
    </w:pPr>
  </w:style>
  <w:style w:type="paragraph" w:styleId="ListNumber3">
    <w:name w:val="List Number 3"/>
    <w:basedOn w:val="Normal"/>
    <w:qFormat/>
    <w:pPr>
      <w:numPr>
        <w:numId w:val="9"/>
      </w:numPr>
    </w:pPr>
  </w:style>
  <w:style w:type="paragraph" w:styleId="ListNumber4">
    <w:name w:val="List Number 4"/>
    <w:basedOn w:val="Normal"/>
    <w:qFormat/>
    <w:pPr>
      <w:numPr>
        <w:numId w:val="10"/>
      </w:numPr>
    </w:pPr>
  </w:style>
  <w:style w:type="paragraph" w:styleId="ListNumber5">
    <w:name w:val="List Number 5"/>
    <w:basedOn w:val="Normal"/>
    <w:qFormat/>
    <w:pPr>
      <w:numPr>
        <w:numId w:val="11"/>
      </w:numPr>
    </w:pPr>
  </w:style>
  <w:style w:type="paragraph" w:styleId="MacroText">
    <w:name w:val="macro"/>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lang w:val="en-US" w:eastAsia="zh-CN"/>
    </w:rPr>
  </w:style>
  <w:style w:type="paragraph" w:styleId="MessageHeader">
    <w:name w:val="Message Header"/>
    <w:basedOn w:val="Normal"/>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NormalWeb">
    <w:name w:val="Normal (Web)"/>
    <w:basedOn w:val="Normal"/>
    <w:uiPriority w:val="99"/>
    <w:qFormat/>
    <w:rPr>
      <w:rFonts w:ascii="Times New Roman" w:hAnsi="Times New Roman"/>
      <w:sz w:val="26"/>
      <w:szCs w:val="24"/>
    </w:rPr>
  </w:style>
  <w:style w:type="paragraph" w:styleId="NormalIndent">
    <w:name w:val="Normal Indent"/>
    <w:basedOn w:val="Normal"/>
    <w:qFormat/>
    <w:pPr>
      <w:ind w:firstLineChars="200" w:firstLine="420"/>
    </w:pPr>
  </w:style>
  <w:style w:type="paragraph" w:styleId="NoteHeading">
    <w:name w:val="Note Heading"/>
    <w:basedOn w:val="Normal"/>
    <w:next w:val="Normal"/>
    <w:qFormat/>
    <w:pPr>
      <w:jc w:val="center"/>
    </w:pPr>
  </w:style>
  <w:style w:type="character" w:styleId="PageNumber">
    <w:name w:val="page number"/>
    <w:basedOn w:val="DefaultParagraphFont"/>
    <w:qFormat/>
  </w:style>
  <w:style w:type="paragraph" w:styleId="PlainText">
    <w:name w:val="Plain Text"/>
    <w:basedOn w:val="Normal"/>
    <w:qFormat/>
    <w:rPr>
      <w:rFonts w:ascii="SimSun" w:hAnsi="Courier New" w:cs="Courier New"/>
      <w:szCs w:val="21"/>
    </w:rPr>
  </w:style>
  <w:style w:type="paragraph" w:styleId="Salutation">
    <w:name w:val="Salutation"/>
    <w:basedOn w:val="Normal"/>
    <w:next w:val="Normal"/>
    <w:qFormat/>
  </w:style>
  <w:style w:type="paragraph" w:styleId="Signature">
    <w:name w:val="Signature"/>
    <w:basedOn w:val="Normal"/>
    <w:qFormat/>
    <w:pPr>
      <w:ind w:leftChars="2100" w:left="100"/>
    </w:pPr>
  </w:style>
  <w:style w:type="character" w:styleId="Strong">
    <w:name w:val="Strong"/>
    <w:basedOn w:val="DefaultParagraphFont"/>
    <w:uiPriority w:val="22"/>
    <w:qFormat/>
    <w:rPr>
      <w:b/>
      <w:bCs/>
    </w:rPr>
  </w:style>
  <w:style w:type="paragraph" w:styleId="Subtitle">
    <w:name w:val="Subtitle"/>
    <w:basedOn w:val="Normal"/>
    <w:qFormat/>
    <w:pPr>
      <w:spacing w:before="240" w:after="60" w:line="312" w:lineRule="auto"/>
      <w:jc w:val="center"/>
      <w:outlineLvl w:val="1"/>
    </w:pPr>
    <w:rPr>
      <w:rFonts w:ascii="Arial" w:hAnsi="Arial" w:cs="Arial"/>
      <w:b/>
      <w:bCs/>
      <w:kern w:val="28"/>
      <w:sz w:val="32"/>
      <w:szCs w:val="32"/>
    </w:rPr>
  </w:style>
  <w:style w:type="table" w:styleId="Table3Deffects1">
    <w:name w:val="Table 3D effects 1"/>
    <w:basedOn w:val="TableNormal"/>
    <w:qFormat/>
    <w:pPr>
      <w:widowControl w:val="0"/>
      <w:jc w:val="both"/>
    </w:pP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qFormat/>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qFormat/>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Classic1">
    <w:name w:val="Table Classic 1"/>
    <w:basedOn w:val="TableNormal"/>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Colorful1">
    <w:name w:val="Table Colorful 1"/>
    <w:basedOn w:val="TableNormal"/>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Columns1">
    <w:name w:val="Table Columns 1"/>
    <w:basedOn w:val="TableNormal"/>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qFormat/>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qFormat/>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qFormat/>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Elegant">
    <w:name w:val="Table Elegant"/>
    <w:basedOn w:val="TableNormal"/>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TableGrid">
    <w:name w:val="Table Grid"/>
    <w:basedOn w:val="TableNormal"/>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qFormat/>
    <w:pPr>
      <w:widowControl w:val="0"/>
      <w:jc w:val="both"/>
    </w:pPr>
    <w:tblPr>
      <w:tblBorders>
        <w:bottom w:val="single" w:sz="12" w:space="0" w:color="808080"/>
      </w:tblBorders>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TableList5">
    <w:name w:val="Table List 5"/>
    <w:basedOn w:val="TableNormal"/>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TableofAuthorities">
    <w:name w:val="table of authorities"/>
    <w:basedOn w:val="Normal"/>
    <w:next w:val="Normal"/>
    <w:qFormat/>
    <w:pPr>
      <w:ind w:leftChars="200" w:left="420"/>
    </w:pPr>
  </w:style>
  <w:style w:type="paragraph" w:styleId="TableofFigures">
    <w:name w:val="table of figures"/>
    <w:basedOn w:val="Normal"/>
    <w:next w:val="Normal"/>
    <w:uiPriority w:val="99"/>
    <w:qFormat/>
    <w:pPr>
      <w:ind w:leftChars="200" w:left="200" w:hangingChars="200" w:hanging="200"/>
    </w:pPr>
  </w:style>
  <w:style w:type="table" w:styleId="TableProfessional">
    <w:name w:val="Table Professional"/>
    <w:basedOn w:val="TableNormal"/>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TableSimple1">
    <w:name w:val="Table Simple 1"/>
    <w:basedOn w:val="TableNormal"/>
    <w:qFormat/>
    <w:pPr>
      <w:widowControl w:val="0"/>
      <w:jc w:val="both"/>
    </w:pPr>
    <w:tblPr>
      <w:tblBorders>
        <w:top w:val="single" w:sz="12" w:space="0" w:color="008000"/>
        <w:bottom w:val="single" w:sz="12" w:space="0" w:color="008000"/>
      </w:tblBorders>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qFormat/>
    <w:pPr>
      <w:widowControl w:val="0"/>
      <w:jc w:val="both"/>
    </w:pP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qFormat/>
    <w:pPr>
      <w:widowControl w:val="0"/>
      <w:jc w:val="both"/>
    </w:pPr>
    <w:tblPr>
      <w:tblStyleRowBandSize w:val="1"/>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qFormat/>
    <w:pPr>
      <w:widowControl w:val="0"/>
      <w:jc w:val="both"/>
    </w:pPr>
    <w:tblPr>
      <w:tblBorders>
        <w:left w:val="single" w:sz="6" w:space="0" w:color="000000"/>
        <w:right w:val="single" w:sz="6" w:space="0" w:color="000000"/>
      </w:tblBorders>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Theme">
    <w:name w:val="Table Theme"/>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Title">
    <w:name w:val="Title"/>
    <w:basedOn w:val="Normal"/>
    <w:qFormat/>
    <w:pPr>
      <w:spacing w:before="240" w:after="60"/>
      <w:jc w:val="center"/>
      <w:outlineLvl w:val="0"/>
    </w:pPr>
    <w:rPr>
      <w:rFonts w:ascii="Arial" w:hAnsi="Arial" w:cs="Arial"/>
      <w:b/>
      <w:bCs/>
      <w:sz w:val="32"/>
      <w:szCs w:val="32"/>
    </w:rPr>
  </w:style>
  <w:style w:type="paragraph" w:styleId="TOAHeading">
    <w:name w:val="toa heading"/>
    <w:basedOn w:val="Normal"/>
    <w:next w:val="Normal"/>
    <w:qFormat/>
    <w:pPr>
      <w:spacing w:before="120"/>
    </w:pPr>
    <w:rPr>
      <w:rFonts w:ascii="Arial" w:hAnsi="Arial" w:cs="Arial"/>
      <w:sz w:val="24"/>
      <w:szCs w:val="24"/>
    </w:r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TOC3">
    <w:name w:val="toc 3"/>
    <w:basedOn w:val="Normal"/>
    <w:next w:val="Normal"/>
    <w:uiPriority w:val="39"/>
    <w:qFormat/>
    <w:pPr>
      <w:ind w:leftChars="400" w:left="840"/>
    </w:pPr>
  </w:style>
  <w:style w:type="paragraph" w:styleId="TOC4">
    <w:name w:val="toc 4"/>
    <w:basedOn w:val="Normal"/>
    <w:next w:val="Normal"/>
    <w:qFormat/>
    <w:pPr>
      <w:ind w:leftChars="600" w:left="1260"/>
    </w:pPr>
  </w:style>
  <w:style w:type="paragraph" w:styleId="TOC5">
    <w:name w:val="toc 5"/>
    <w:basedOn w:val="Normal"/>
    <w:next w:val="Normal"/>
    <w:qFormat/>
    <w:pPr>
      <w:ind w:leftChars="800" w:left="1680"/>
    </w:pPr>
  </w:style>
  <w:style w:type="paragraph" w:styleId="TOC6">
    <w:name w:val="toc 6"/>
    <w:basedOn w:val="Normal"/>
    <w:next w:val="Normal"/>
    <w:qFormat/>
    <w:pPr>
      <w:ind w:leftChars="1000" w:left="2100"/>
    </w:pPr>
  </w:style>
  <w:style w:type="paragraph" w:styleId="TOC7">
    <w:name w:val="toc 7"/>
    <w:basedOn w:val="Normal"/>
    <w:next w:val="Normal"/>
    <w:qFormat/>
    <w:pPr>
      <w:ind w:leftChars="1200" w:left="2520"/>
    </w:pPr>
  </w:style>
  <w:style w:type="paragraph" w:styleId="TOC8">
    <w:name w:val="toc 8"/>
    <w:basedOn w:val="Normal"/>
    <w:next w:val="Normal"/>
    <w:qFormat/>
    <w:pPr>
      <w:ind w:leftChars="1400" w:left="2940"/>
    </w:pPr>
  </w:style>
  <w:style w:type="paragraph" w:styleId="TOC9">
    <w:name w:val="toc 9"/>
    <w:basedOn w:val="Normal"/>
    <w:next w:val="Normal"/>
    <w:qFormat/>
    <w:pPr>
      <w:ind w:leftChars="1600" w:left="3360"/>
    </w:pPr>
  </w:style>
  <w:style w:type="table" w:styleId="LightShading">
    <w:name w:val="Light Shading"/>
    <w:basedOn w:val="TableNormal"/>
    <w:uiPriority w:val="60"/>
    <w:qFormat/>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LightShading-Accent1">
    <w:name w:val="Light Shading Accent 1"/>
    <w:basedOn w:val="TableNormal"/>
    <w:uiPriority w:val="60"/>
    <w:qFormat/>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LightShading-Accent2">
    <w:name w:val="Light Shading Accent 2"/>
    <w:basedOn w:val="TableNormal"/>
    <w:uiPriority w:val="60"/>
    <w:qFormat/>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LightShading-Accent3">
    <w:name w:val="Light Shading Accent 3"/>
    <w:basedOn w:val="TableNormal"/>
    <w:uiPriority w:val="60"/>
    <w:qFormat/>
    <w:rPr>
      <w:color w:val="76923C"/>
    </w:rPr>
    <w:tblPr>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LightShading-Accent4">
    <w:name w:val="Light Shading Accent 4"/>
    <w:basedOn w:val="TableNormal"/>
    <w:uiPriority w:val="60"/>
    <w:qFormat/>
    <w:rPr>
      <w:color w:val="5F497A"/>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LightShading-Accent5">
    <w:name w:val="Light Shading Accent 5"/>
    <w:basedOn w:val="TableNormal"/>
    <w:uiPriority w:val="60"/>
    <w:qFormat/>
    <w:rPr>
      <w:color w:val="31849B"/>
    </w:rPr>
    <w:tblPr>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LightShading-Accent6">
    <w:name w:val="Light Shading Accent 6"/>
    <w:basedOn w:val="TableNormal"/>
    <w:uiPriority w:val="60"/>
    <w:qFormat/>
    <w:rPr>
      <w:color w:val="E36C0A"/>
    </w:rPr>
    <w:tblPr>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LightList">
    <w:name w:val="Light List"/>
    <w:basedOn w:val="TableNormal"/>
    <w:uiPriority w:val="61"/>
    <w:qFormat/>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qFormat/>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qFormat/>
    <w:tblPr>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qFormat/>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qFormat/>
    <w:tblPr>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qFormat/>
    <w:tblPr>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qFormat/>
    <w:tblPr>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
    <w:name w:val="Light Grid"/>
    <w:basedOn w:val="TableNormal"/>
    <w:uiPriority w:val="62"/>
    <w:qFormat/>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LightGrid-Accent1">
    <w:name w:val="Light Grid Accent 1"/>
    <w:basedOn w:val="TableNormal"/>
    <w:uiPriority w:val="62"/>
    <w:qFormat/>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LightGrid-Accent2">
    <w:name w:val="Light Grid Accent 2"/>
    <w:basedOn w:val="TableNormal"/>
    <w:uiPriority w:val="62"/>
    <w:qFormat/>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ghtGrid-Accent3">
    <w:name w:val="Light Grid Accent 3"/>
    <w:basedOn w:val="TableNormal"/>
    <w:uiPriority w:val="62"/>
    <w:qFormat/>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LightGrid-Accent4">
    <w:name w:val="Light Grid Accent 4"/>
    <w:basedOn w:val="TableNormal"/>
    <w:uiPriority w:val="62"/>
    <w:qFormat/>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LightGrid-Accent5">
    <w:name w:val="Light Grid Accent 5"/>
    <w:basedOn w:val="TableNormal"/>
    <w:uiPriority w:val="62"/>
    <w:qFormat/>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LightGrid-Accent6">
    <w:name w:val="Light Grid Accent 6"/>
    <w:basedOn w:val="TableNormal"/>
    <w:uiPriority w:val="62"/>
    <w:qFormat/>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MediumShading1">
    <w:name w:val="Medium Shading 1"/>
    <w:basedOn w:val="TableNormal"/>
    <w:uiPriority w:val="63"/>
    <w:qFormat/>
    <w:tblPr>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qFormat/>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qFormat/>
    <w:tblPr>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qFormat/>
    <w:tblPr>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qFormat/>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qFormat/>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qFormat/>
    <w:tblPr>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1">
    <w:name w:val="Medium Shading 2 Accent 1"/>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2">
    <w:name w:val="Medium Shading 2 Accent 2"/>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3">
    <w:name w:val="Medium Shading 2 Accent 3"/>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4">
    <w:name w:val="Medium Shading 2 Accent 4"/>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5">
    <w:name w:val="Medium Shading 2 Accent 5"/>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6">
    <w:name w:val="Medium Shading 2 Accent 6"/>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List1">
    <w:name w:val="Medium List 1"/>
    <w:basedOn w:val="TableNormal"/>
    <w:uiPriority w:val="65"/>
    <w:qFormat/>
    <w:rPr>
      <w:color w:val="000000"/>
    </w:rPr>
    <w:tblPr>
      <w:tblBorders>
        <w:top w:val="single" w:sz="8" w:space="0" w:color="000000"/>
        <w:bottom w:val="single" w:sz="8" w:space="0" w:color="000000"/>
      </w:tblBorders>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qFormat/>
    <w:rPr>
      <w:color w:val="000000"/>
    </w:rPr>
    <w:tblPr>
      <w:tblBorders>
        <w:top w:val="single" w:sz="8" w:space="0" w:color="4F81BD"/>
        <w:bottom w:val="single" w:sz="8" w:space="0" w:color="4F81BD"/>
      </w:tblBorders>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qFormat/>
    <w:rPr>
      <w:color w:val="000000"/>
    </w:rPr>
    <w:tblPr>
      <w:tblBorders>
        <w:top w:val="single" w:sz="8" w:space="0" w:color="C0504D"/>
        <w:bottom w:val="single" w:sz="8" w:space="0" w:color="C0504D"/>
      </w:tblBorders>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qFormat/>
    <w:rPr>
      <w:color w:val="000000"/>
    </w:rPr>
    <w:tblPr>
      <w:tblBorders>
        <w:top w:val="single" w:sz="8" w:space="0" w:color="9BBB59"/>
        <w:bottom w:val="single" w:sz="8" w:space="0" w:color="9BBB59"/>
      </w:tblBorders>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qFormat/>
    <w:rPr>
      <w:color w:val="000000"/>
    </w:rPr>
    <w:tblPr>
      <w:tblBorders>
        <w:top w:val="single" w:sz="8" w:space="0" w:color="8064A2"/>
        <w:bottom w:val="single" w:sz="8" w:space="0" w:color="8064A2"/>
      </w:tblBorders>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qFormat/>
    <w:rPr>
      <w:color w:val="000000"/>
    </w:rPr>
    <w:tblPr>
      <w:tblBorders>
        <w:top w:val="single" w:sz="8" w:space="0" w:color="4BACC6"/>
        <w:bottom w:val="single" w:sz="8" w:space="0" w:color="4BACC6"/>
      </w:tblBorders>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qFormat/>
    <w:rPr>
      <w:color w:val="000000"/>
    </w:rPr>
    <w:tblPr>
      <w:tblBorders>
        <w:top w:val="single" w:sz="8" w:space="0" w:color="F79646"/>
        <w:bottom w:val="single" w:sz="8" w:space="0" w:color="F79646"/>
      </w:tblBorders>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qFormat/>
    <w:rPr>
      <w:rFonts w:ascii="SimSun" w:eastAsia="Courier New" w:hAnsi="SimSun" w:cs="Times New Roman"/>
      <w:color w:val="000000"/>
    </w:rPr>
    <w:tblPr>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qFormat/>
    <w:rPr>
      <w:rFonts w:ascii="SimSun" w:eastAsia="Courier New" w:hAnsi="SimSun" w:cs="Times New Roman"/>
      <w:color w:val="000000"/>
    </w:rPr>
    <w:tblPr>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qFormat/>
    <w:rPr>
      <w:rFonts w:ascii="SimSun" w:eastAsia="Courier New" w:hAnsi="SimSun" w:cs="Times New Roman"/>
      <w:color w:val="000000"/>
    </w:rPr>
    <w:tblPr>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qFormat/>
    <w:rPr>
      <w:rFonts w:ascii="SimSun" w:eastAsia="Courier New" w:hAnsi="SimSun"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qFormat/>
    <w:rPr>
      <w:rFonts w:ascii="SimSun" w:eastAsia="Courier New" w:hAnsi="SimSun" w:cs="Times New Roman"/>
      <w:color w:val="000000"/>
    </w:rPr>
    <w:tblPr>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qFormat/>
    <w:rPr>
      <w:rFonts w:ascii="SimSun" w:eastAsia="Courier New" w:hAnsi="SimSun" w:cs="Times New Roman"/>
      <w:color w:val="000000"/>
    </w:rPr>
    <w:tblPr>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qFormat/>
    <w:rPr>
      <w:rFonts w:ascii="SimSun" w:eastAsia="Courier New" w:hAnsi="SimSun" w:cs="Times New Roman"/>
      <w:color w:val="000000"/>
    </w:rPr>
    <w:tblPr>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qFormat/>
    <w:tblP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qFormat/>
    <w:tblP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qFormat/>
    <w:tblPr>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qFormat/>
    <w:tblPr>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qFormat/>
    <w:tblPr>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qFormat/>
    <w:tblPr>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qFormat/>
    <w:tblPr>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qFormat/>
    <w:rPr>
      <w:rFonts w:ascii="SimSun" w:eastAsia="Courier New" w:hAnsi="SimSun" w:cs="Times New Roman"/>
      <w:color w:val="000000"/>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qFormat/>
    <w:rPr>
      <w:rFonts w:ascii="SimSun" w:eastAsia="Courier New" w:hAnsi="SimSun" w:cs="Times New Roman"/>
      <w:color w:val="000000"/>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qFormat/>
    <w:rPr>
      <w:rFonts w:ascii="SimSun" w:eastAsia="Courier New" w:hAnsi="SimSun" w:cs="Times New Roman"/>
      <w:color w:val="000000"/>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qFormat/>
    <w:rPr>
      <w:rFonts w:ascii="SimSun" w:eastAsia="Courier New" w:hAnsi="SimSun" w:cs="Times New Roman"/>
      <w:color w:val="000000"/>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qFormat/>
    <w:rPr>
      <w:rFonts w:ascii="SimSun" w:eastAsia="Courier New" w:hAnsi="SimSun" w:cs="Times New Roman"/>
      <w:color w:val="000000"/>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qFormat/>
    <w:rPr>
      <w:rFonts w:ascii="SimSun" w:eastAsia="Courier New" w:hAnsi="SimSun" w:cs="Times New Roman"/>
      <w:color w:val="000000"/>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qFormat/>
    <w:rPr>
      <w:rFonts w:ascii="SimSun" w:eastAsia="Courier New" w:hAnsi="SimSun" w:cs="Times New Roman"/>
      <w:color w:val="000000"/>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MediumGrid3">
    <w:name w:val="Medium Grid 3"/>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MediumGrid3-Accent1">
    <w:name w:val="Medium Grid 3 Accent 1"/>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MediumGrid3-Accent2">
    <w:name w:val="Medium Grid 3 Accent 2"/>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MediumGrid3-Accent3">
    <w:name w:val="Medium Grid 3 Accent 3"/>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MediumGrid3-Accent4">
    <w:name w:val="Medium Grid 3 Accent 4"/>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MediumGrid3-Accent5">
    <w:name w:val="Medium Grid 3 Accent 5"/>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MediumGrid3-Accent6">
    <w:name w:val="Medium Grid 3 Accent 6"/>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rkList">
    <w:name w:val="Dark List"/>
    <w:basedOn w:val="TableNormal"/>
    <w:uiPriority w:val="70"/>
    <w:qFormat/>
    <w:rPr>
      <w:color w:val="FFFFFF"/>
    </w:rPr>
    <w:tblPr>
      <w:tblStyleRowBandSize w:val="1"/>
      <w:tblStyleColBandSize w:val="1"/>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qFormat/>
    <w:rPr>
      <w:color w:val="FFFFFF"/>
    </w:rPr>
    <w:tblPr>
      <w:tblStyleRowBandSize w:val="1"/>
      <w:tblStyleColBandSize w:val="1"/>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qFormat/>
    <w:rPr>
      <w:color w:val="FFFFFF"/>
    </w:rPr>
    <w:tblPr>
      <w:tblStyleRowBandSize w:val="1"/>
      <w:tblStyleColBandSize w:val="1"/>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qFormat/>
    <w:rPr>
      <w:color w:val="FFFFFF"/>
    </w:rPr>
    <w:tblPr>
      <w:tblStyleRowBandSize w:val="1"/>
      <w:tblStyleColBandSize w:val="1"/>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qFormat/>
    <w:rPr>
      <w:color w:val="FFFFFF"/>
    </w:rPr>
    <w:tblPr>
      <w:tblStyleRowBandSize w:val="1"/>
      <w:tblStyleColBandSize w:val="1"/>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qFormat/>
    <w:rPr>
      <w:color w:val="FFFFFF"/>
    </w:rPr>
    <w:tblPr>
      <w:tblStyleRowBandSize w:val="1"/>
      <w:tblStyleColBandSize w:val="1"/>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qFormat/>
    <w:rPr>
      <w:color w:val="FFFFFF"/>
    </w:rPr>
    <w:tblPr>
      <w:tblStyleRowBandSize w:val="1"/>
      <w:tblStyleColBandSize w:val="1"/>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rfulShading">
    <w:name w:val="Colorful Shading"/>
    <w:basedOn w:val="TableNormal"/>
    <w:uiPriority w:val="71"/>
    <w:qFormat/>
    <w:rPr>
      <w:color w:val="000000"/>
    </w:rPr>
    <w:tblPr>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qFormat/>
    <w:rPr>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qFormat/>
    <w:rPr>
      <w:color w:val="000000"/>
    </w:rPr>
    <w:tblPr>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qFormat/>
    <w:rPr>
      <w:color w:val="000000"/>
    </w:rPr>
    <w:tblP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qFormat/>
    <w:rPr>
      <w:color w:val="000000"/>
    </w:rPr>
    <w:tblPr>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qFormat/>
    <w:rPr>
      <w:color w:val="000000"/>
    </w:rPr>
    <w:tblPr>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qFormat/>
    <w:rPr>
      <w:color w:val="000000"/>
    </w:rPr>
    <w:tblPr>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
    <w:name w:val="Colorful List"/>
    <w:basedOn w:val="TableNormal"/>
    <w:uiPriority w:val="72"/>
    <w:qFormat/>
    <w:rPr>
      <w:color w:val="000000"/>
    </w:rPr>
    <w:tblPr>
      <w:tblStyleRowBandSize w:val="1"/>
      <w:tblStyleColBandSize w:val="1"/>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qFormat/>
    <w:rPr>
      <w:color w:val="000000"/>
    </w:rPr>
    <w:tblPr>
      <w:tblStyleRowBandSize w:val="1"/>
      <w:tblStyleColBandSize w:val="1"/>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qFormat/>
    <w:rPr>
      <w:color w:val="000000"/>
    </w:rPr>
    <w:tblPr>
      <w:tblStyleRowBandSize w:val="1"/>
      <w:tblStyleColBandSize w:val="1"/>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qFormat/>
    <w:rPr>
      <w:color w:val="000000"/>
    </w:rPr>
    <w:tblPr>
      <w:tblStyleRowBandSize w:val="1"/>
      <w:tblStyleColBandSize w:val="1"/>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qFormat/>
    <w:rPr>
      <w:color w:val="000000"/>
    </w:rPr>
    <w:tblPr>
      <w:tblStyleRowBandSize w:val="1"/>
      <w:tblStyleColBandSize w:val="1"/>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qFormat/>
    <w:rPr>
      <w:color w:val="000000"/>
    </w:rPr>
    <w:tblPr>
      <w:tblStyleRowBandSize w:val="1"/>
      <w:tblStyleColBandSize w:val="1"/>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qFormat/>
    <w:rPr>
      <w:color w:val="000000"/>
    </w:rPr>
    <w:tblPr>
      <w:tblStyleRowBandSize w:val="1"/>
      <w:tblStyleColBandSize w:val="1"/>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Grid">
    <w:name w:val="Colorful Grid"/>
    <w:basedOn w:val="TableNormal"/>
    <w:uiPriority w:val="73"/>
    <w:qFormat/>
    <w:rPr>
      <w:color w:val="000000"/>
    </w:rPr>
    <w:tblPr>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qFormat/>
    <w:rPr>
      <w:color w:val="000000"/>
    </w:rPr>
    <w:tblPr>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qFormat/>
    <w:rPr>
      <w:color w:val="000000"/>
    </w:rPr>
    <w:tblPr>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qFormat/>
    <w:rPr>
      <w:color w:val="000000"/>
    </w:rPr>
    <w:tblPr>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qFormat/>
    <w:rPr>
      <w:color w:val="000000"/>
    </w:rPr>
    <w:tblPr>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qFormat/>
    <w:rPr>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qFormat/>
    <w:rPr>
      <w:color w:val="000000"/>
    </w:rPr>
    <w:tblPr>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ListParagraph">
    <w:name w:val="List Paragraph"/>
    <w:basedOn w:val="Normal"/>
    <w:uiPriority w:val="34"/>
    <w:qFormat/>
    <w:pPr>
      <w:ind w:left="720"/>
      <w:contextualSpacing/>
    </w:pPr>
  </w:style>
  <w:style w:type="character" w:customStyle="1" w:styleId="Heading2Char">
    <w:name w:val="Heading 2 Char"/>
    <w:link w:val="Heading2"/>
    <w:qFormat/>
    <w:rPr>
      <w:b/>
      <w:bCs/>
      <w:sz w:val="32"/>
      <w:szCs w:val="32"/>
    </w:rPr>
  </w:style>
  <w:style w:type="paragraph" w:customStyle="1" w:styleId="3">
    <w:name w:val="3"/>
    <w:basedOn w:val="Normal"/>
    <w:link w:val="3Char"/>
    <w:qFormat/>
    <w:pPr>
      <w:tabs>
        <w:tab w:val="left" w:pos="426"/>
        <w:tab w:val="left" w:pos="993"/>
      </w:tabs>
      <w:spacing w:line="360" w:lineRule="auto"/>
      <w:ind w:left="720"/>
      <w:jc w:val="both"/>
      <w:outlineLvl w:val="0"/>
    </w:pPr>
    <w:rPr>
      <w:rFonts w:ascii="Times New Roman" w:eastAsia="Times New Roman" w:hAnsi="Times New Roman" w:cs="Times New Roman"/>
      <w:sz w:val="26"/>
      <w:szCs w:val="26"/>
      <w:lang w:val="vi-VN" w:eastAsia="en-US"/>
    </w:rPr>
  </w:style>
  <w:style w:type="character" w:customStyle="1" w:styleId="3Char">
    <w:name w:val="3 Char"/>
    <w:basedOn w:val="DefaultParagraphFont"/>
    <w:link w:val="3"/>
    <w:rPr>
      <w:rFonts w:ascii="Times New Roman" w:eastAsia="Times New Roman" w:hAnsi="Times New Roman" w:cs="Times New Roman"/>
      <w:sz w:val="26"/>
      <w:szCs w:val="26"/>
      <w:lang w:val="vi-VN"/>
    </w:rPr>
  </w:style>
  <w:style w:type="character" w:customStyle="1" w:styleId="FooterChar">
    <w:name w:val="Footer Char"/>
    <w:basedOn w:val="DefaultParagraphFont"/>
    <w:link w:val="Footer"/>
    <w:uiPriority w:val="99"/>
    <w:rPr>
      <w:sz w:val="18"/>
      <w:szCs w:val="18"/>
      <w:lang w:eastAsia="zh-CN"/>
    </w:rPr>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Noidung-camon">
    <w:name w:val="Noidung-camon"/>
    <w:basedOn w:val="Normal"/>
    <w:pPr>
      <w:widowControl w:val="0"/>
      <w:overflowPunct w:val="0"/>
      <w:autoSpaceDE w:val="0"/>
      <w:autoSpaceDN w:val="0"/>
      <w:adjustRightInd w:val="0"/>
      <w:spacing w:before="120" w:after="120" w:line="360" w:lineRule="auto"/>
      <w:ind w:firstLine="4395"/>
      <w:jc w:val="center"/>
      <w:textAlignment w:val="baseline"/>
    </w:pPr>
    <w:rPr>
      <w:rFonts w:ascii="Times New Roman" w:eastAsia="MS Mincho" w:hAnsi="Times New Roman" w:cs="Times New Roman"/>
      <w:b/>
      <w:i/>
      <w:iCs/>
      <w:color w:val="000000" w:themeColor="text1"/>
      <w:sz w:val="26"/>
      <w:szCs w:val="26"/>
      <w:lang w:val="vi-VN" w:eastAsia="en-US"/>
    </w:rPr>
  </w:style>
  <w:style w:type="character" w:customStyle="1" w:styleId="Heading1Char">
    <w:name w:val="Heading 1 Char"/>
    <w:basedOn w:val="DefaultParagraphFont"/>
    <w:link w:val="Heading1"/>
    <w:rPr>
      <w:rFonts w:ascii="Times New Roman" w:hAnsi="Times New Roman"/>
      <w:b/>
      <w:bCs/>
      <w:kern w:val="44"/>
      <w:sz w:val="30"/>
      <w:szCs w:val="44"/>
      <w:lang w:val="en-US" w:eastAsia="zh-CN"/>
    </w:rPr>
  </w:style>
  <w:style w:type="paragraph" w:customStyle="1" w:styleId="dong1">
    <w:name w:val="dong1"/>
    <w:basedOn w:val="Normal"/>
    <w:pPr>
      <w:autoSpaceDE w:val="0"/>
      <w:autoSpaceDN w:val="0"/>
      <w:adjustRightInd w:val="0"/>
      <w:spacing w:before="120" w:after="120" w:line="312" w:lineRule="auto"/>
      <w:ind w:firstLine="547"/>
      <w:jc w:val="both"/>
    </w:pPr>
    <w:rPr>
      <w:rFonts w:ascii="Times New Roman" w:eastAsia="Times New Roman" w:hAnsi="Times New Roman" w:cs="Times New Roman"/>
      <w:sz w:val="26"/>
      <w:szCs w:val="26"/>
      <w:lang w:eastAsia="en-US"/>
    </w:rPr>
  </w:style>
  <w:style w:type="paragraph" w:customStyle="1" w:styleId="dong2">
    <w:name w:val="dong2"/>
    <w:basedOn w:val="Normal"/>
    <w:link w:val="dong2Char"/>
    <w:pPr>
      <w:autoSpaceDE w:val="0"/>
      <w:autoSpaceDN w:val="0"/>
      <w:adjustRightInd w:val="0"/>
      <w:spacing w:before="120" w:after="120" w:line="312" w:lineRule="auto"/>
      <w:ind w:firstLine="907"/>
      <w:jc w:val="both"/>
    </w:pPr>
    <w:rPr>
      <w:rFonts w:ascii="Times New Roman" w:eastAsia="Times New Roman" w:hAnsi="Times New Roman" w:cs="Times New Roman"/>
      <w:sz w:val="26"/>
      <w:szCs w:val="26"/>
      <w:lang w:eastAsia="en-US"/>
    </w:rPr>
  </w:style>
  <w:style w:type="character" w:customStyle="1" w:styleId="dong2Char">
    <w:name w:val="dong2 Char"/>
    <w:basedOn w:val="DefaultParagraphFont"/>
    <w:link w:val="dong2"/>
    <w:rPr>
      <w:rFonts w:ascii="Times New Roman" w:eastAsia="Times New Roman" w:hAnsi="Times New Roman" w:cs="Times New Roman"/>
      <w:sz w:val="26"/>
      <w:szCs w:val="26"/>
    </w:rPr>
  </w:style>
  <w:style w:type="character" w:customStyle="1" w:styleId="Heading3Char">
    <w:name w:val="Heading 3 Char"/>
    <w:basedOn w:val="DefaultParagraphFont"/>
    <w:link w:val="Heading3"/>
    <w:rPr>
      <w:b/>
      <w:bCs/>
      <w:sz w:val="32"/>
      <w:szCs w:val="32"/>
      <w:lang w:eastAsia="zh-CN"/>
    </w:rPr>
  </w:style>
  <w:style w:type="character" w:customStyle="1" w:styleId="HeaderChar">
    <w:name w:val="Header Char"/>
    <w:basedOn w:val="DefaultParagraphFont"/>
    <w:link w:val="Header"/>
    <w:uiPriority w:val="99"/>
    <w:rPr>
      <w:sz w:val="18"/>
      <w:szCs w:val="18"/>
      <w:lang w:eastAsia="zh-CN"/>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customStyle="1" w:styleId="HTMLPreformattedChar">
    <w:name w:val="HTML Preformatted Char"/>
    <w:basedOn w:val="DefaultParagraphFont"/>
    <w:link w:val="HTMLPreformatted"/>
    <w:uiPriority w:val="99"/>
    <w:rPr>
      <w:rFonts w:ascii="Courier New" w:hAnsi="Courier New" w:cs="Courier New"/>
      <w:lang w:val="en-US" w:eastAsia="zh-CN"/>
    </w:rPr>
  </w:style>
  <w:style w:type="character" w:customStyle="1" w:styleId="y2iqfc">
    <w:name w:val="y2iqfc"/>
    <w:basedOn w:val="DefaultParagraphFont"/>
  </w:style>
  <w:style w:type="paragraph" w:styleId="TOCHeading">
    <w:name w:val="TOC Heading"/>
    <w:basedOn w:val="Heading1"/>
    <w:next w:val="Normal"/>
    <w:uiPriority w:val="39"/>
    <w:unhideWhenUsed/>
    <w:qFormat/>
    <w:rsid w:val="00302501"/>
    <w:pPr>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 w:type="character" w:styleId="UnresolvedMention">
    <w:name w:val="Unresolved Mention"/>
    <w:basedOn w:val="DefaultParagraphFont"/>
    <w:uiPriority w:val="99"/>
    <w:semiHidden/>
    <w:unhideWhenUsed/>
    <w:rsid w:val="00A674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822419">
      <w:bodyDiv w:val="1"/>
      <w:marLeft w:val="0"/>
      <w:marRight w:val="0"/>
      <w:marTop w:val="0"/>
      <w:marBottom w:val="0"/>
      <w:divBdr>
        <w:top w:val="none" w:sz="0" w:space="0" w:color="auto"/>
        <w:left w:val="none" w:sz="0" w:space="0" w:color="auto"/>
        <w:bottom w:val="none" w:sz="0" w:space="0" w:color="auto"/>
        <w:right w:val="none" w:sz="0" w:space="0" w:color="auto"/>
      </w:divBdr>
    </w:div>
    <w:div w:id="14964610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www.emg.com.vn/laravel-framework-la-gi-tai-sao-chung-ta-nen-su-dung-laravel/"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www.semtek.com.vn/laravel-framework-la-gi/" TargetMode="Externa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t3h.edu.vn/tin-tuc/gioi-thieu-mot-so-php-framework-pho-bien-hien-nay"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hyperlink" Target="https://topdev.vn/blog/framework-la-gi/"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congnghecit.net/ngon-ngu-lap-trinh-php.html" TargetMode="External"/><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5360675-2973-4953-AB46-1A3A7597E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1</Pages>
  <Words>4375</Words>
  <Characters>24941</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Tran Tien Anh</cp:lastModifiedBy>
  <cp:revision>48</cp:revision>
  <cp:lastPrinted>2024-04-05T13:25:00Z</cp:lastPrinted>
  <dcterms:created xsi:type="dcterms:W3CDTF">2023-02-06T01:52:00Z</dcterms:created>
  <dcterms:modified xsi:type="dcterms:W3CDTF">2024-04-05T13:26:00Z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7D37C7B61DC64AF8A1285437C12274BF</vt:lpwstr>
  </property>
</Properties>
</file>